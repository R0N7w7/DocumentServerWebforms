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EF1" w:rsidRPr="00E930CB" w:rsidRDefault="00216B7C" w:rsidP="00F07379">
      <w:pPr>
        <w:pStyle w:val="Fecha"/>
        <w:rPr>
          <w:rFonts w:cs="Times New Roman"/>
        </w:rPr>
      </w:pPr>
      <w:r>
        <w:rPr>
          <w:rFonts w:cs="Times New Roman"/>
        </w:rPr>
        <w:t>Pachuca de Soto</w:t>
      </w:r>
      <w:r w:rsidRPr="00216B7C">
        <w:rPr>
          <w:rFonts w:cs="Times New Roman"/>
        </w:rPr>
        <w:t>, a 27 de noviembre de 2025</w:t>
      </w:r>
    </w:p>
    <w:sdt>
      <w:sdtPr>
        <w:rPr>
          <w:rFonts w:cs="Times New Roman"/>
        </w:rPr>
        <w:alias w:val="Escriba el nombre del destinatario:"/>
        <w:tag w:val="Escriba el nombre del destinatario:"/>
        <w:id w:val="1515885999"/>
        <w:placeholder>
          <w:docPart w:val="8FEE7A564EDF4427A7FC860D293B77D3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p w:rsidR="00156EF1" w:rsidRPr="00E930CB" w:rsidRDefault="00216B7C" w:rsidP="00F07379">
          <w:pPr>
            <w:pStyle w:val="Direccindeldestinatario"/>
            <w:rPr>
              <w:rFonts w:cs="Times New Roman"/>
            </w:rPr>
          </w:pPr>
          <w:r w:rsidRPr="00216B7C">
            <w:rPr>
              <w:rFonts w:cs="Times New Roman"/>
            </w:rPr>
            <w:t>L.A. LUIS GUILLERMO ARÉVALO AGUIRRE</w:t>
          </w:r>
        </w:p>
      </w:sdtContent>
    </w:sdt>
    <w:p w:rsidR="00156EF1" w:rsidRPr="00E930CB" w:rsidRDefault="00216B7C" w:rsidP="00F07379">
      <w:pPr>
        <w:pStyle w:val="Direccindeldestinatario"/>
        <w:rPr>
          <w:rFonts w:cs="Times New Roman"/>
        </w:rPr>
      </w:pPr>
      <w:r w:rsidRPr="00216B7C">
        <w:rPr>
          <w:rFonts w:cs="Times New Roman"/>
        </w:rPr>
        <w:t>Director General de Administración y Finanzas</w:t>
      </w:r>
    </w:p>
    <w:p w:rsidR="00156EF1" w:rsidRDefault="00216B7C" w:rsidP="00F07379">
      <w:pPr>
        <w:pStyle w:val="Direccindeldestinatario"/>
        <w:rPr>
          <w:rFonts w:cs="Times New Roman"/>
        </w:rPr>
      </w:pPr>
      <w:r>
        <w:rPr>
          <w:rFonts w:cs="Times New Roman"/>
        </w:rPr>
        <w:t>Presente</w:t>
      </w:r>
    </w:p>
    <w:p w:rsidR="00216B7C" w:rsidRDefault="00216B7C" w:rsidP="00F07379">
      <w:pPr>
        <w:pStyle w:val="Direccindeldestinatario"/>
        <w:rPr>
          <w:rFonts w:cs="Times New Roman"/>
        </w:rPr>
      </w:pPr>
    </w:p>
    <w:p w:rsidR="00216B7C" w:rsidRDefault="00216B7C" w:rsidP="00F07379">
      <w:pPr>
        <w:pStyle w:val="Direccindeldestinatario"/>
        <w:rPr>
          <w:rFonts w:cs="Times New Roman"/>
        </w:rPr>
      </w:pPr>
      <w:r>
        <w:rPr>
          <w:rFonts w:cs="Times New Roman"/>
        </w:rPr>
        <w:t xml:space="preserve">Asunto: </w:t>
      </w:r>
      <w:r w:rsidRPr="00216B7C">
        <w:rPr>
          <w:rFonts w:cs="Times New Roman"/>
        </w:rPr>
        <w:t>Solicitud de prórroga para entrega de cartilla militar liberada</w:t>
      </w:r>
      <w:r>
        <w:rPr>
          <w:rFonts w:cs="Times New Roman"/>
        </w:rPr>
        <w:t>.</w:t>
      </w:r>
    </w:p>
    <w:p w:rsidR="00216B7C" w:rsidRPr="00E930CB" w:rsidRDefault="00216B7C" w:rsidP="00F07379">
      <w:pPr>
        <w:pStyle w:val="Direccindeldestinatario"/>
        <w:rPr>
          <w:rFonts w:cs="Times New Roman"/>
        </w:rPr>
      </w:pPr>
    </w:p>
    <w:p w:rsidR="00216B7C" w:rsidRPr="00216B7C" w:rsidRDefault="00216B7C" w:rsidP="00216B7C">
      <w:pPr>
        <w:pStyle w:val="Direccindeldestinatario"/>
        <w:rPr>
          <w:rFonts w:cs="Times New Roman"/>
          <w:lang w:bidi="es-ES"/>
        </w:rPr>
      </w:pPr>
      <w:r w:rsidRPr="00216B7C">
        <w:rPr>
          <w:rFonts w:cs="Times New Roman"/>
          <w:lang w:bidi="es-ES"/>
        </w:rPr>
        <w:t>Por medio del presente, yo, ROBERTO OMAR CRUZ ROLDÁN, personal de nuevo ingreso adscrito a la Dirección de Modernización y Sistemas con el cargo de Programador Provisional, respetuosamente solicito a usted se sirva concederme una prórroga de quince días hábiles para la presentación de mi Cartilla del Servicio Militar Nacional debidamente liberada.</w:t>
      </w:r>
    </w:p>
    <w:p w:rsidR="00216B7C" w:rsidRPr="00216B7C" w:rsidRDefault="00216B7C" w:rsidP="00216B7C">
      <w:pPr>
        <w:pStyle w:val="Direccindeldestinatario"/>
        <w:rPr>
          <w:rFonts w:cs="Times New Roman"/>
          <w:lang w:bidi="es-ES"/>
        </w:rPr>
      </w:pPr>
      <w:r w:rsidRPr="00216B7C">
        <w:rPr>
          <w:rFonts w:cs="Times New Roman"/>
          <w:lang w:bidi="es-ES"/>
        </w:rPr>
        <w:t>Lo anterior, toda vez que por causas ajenas a mi voluntad no realicé el trámite de liberación en el año que correspondía a mi clase y antigüedad. Actualmente ya inicié el procedimiento ante la Junta Municipal de Reclutamiento y la Zona Militar me ha informado que el tiempo de entrega del documento sellado y liberado oscila entre 8 y 15 días hábiles, dependiendo de la carga de trabajo.</w:t>
      </w:r>
    </w:p>
    <w:p w:rsidR="00216B7C" w:rsidRPr="00216B7C" w:rsidRDefault="00216B7C" w:rsidP="00216B7C">
      <w:pPr>
        <w:pStyle w:val="Direccindeldestinatario"/>
        <w:rPr>
          <w:rFonts w:cs="Times New Roman"/>
          <w:lang w:bidi="es-ES"/>
        </w:rPr>
      </w:pPr>
      <w:r w:rsidRPr="00216B7C">
        <w:rPr>
          <w:rFonts w:cs="Times New Roman"/>
          <w:lang w:bidi="es-ES"/>
        </w:rPr>
        <w:t>Por tal motivo, y con el propósito de cumplir en tiempo y forma con los requisitos para mi definitiva toma de posesión, solicito atentamente la prórroga indicada, comprometiéndome a entregar la cartilla militar liberada a más tardar el viernes 19 de diciembre de 2025.</w:t>
      </w:r>
    </w:p>
    <w:p w:rsidR="00156EF1" w:rsidRPr="00E930CB" w:rsidRDefault="00216B7C" w:rsidP="00216B7C">
      <w:pPr>
        <w:rPr>
          <w:rFonts w:cs="Times New Roman"/>
          <w:lang w:bidi="es-ES"/>
        </w:rPr>
      </w:pPr>
      <w:r w:rsidRPr="00216B7C">
        <w:rPr>
          <w:rFonts w:cs="Times New Roman"/>
          <w:lang w:bidi="es-ES"/>
        </w:rPr>
        <w:t>Quedo a sus órdenes para cualquier aclaración o para presentar la documentación adicional que se requiera.</w:t>
      </w:r>
      <w:bookmarkStart w:id="0" w:name="_GoBack"/>
      <w:bookmarkEnd w:id="0"/>
    </w:p>
    <w:p w:rsidR="00156EF1" w:rsidRPr="00E930CB" w:rsidRDefault="000D5E60" w:rsidP="00F07379">
      <w:pPr>
        <w:pStyle w:val="Cierre"/>
        <w:rPr>
          <w:rFonts w:cs="Times New Roman"/>
        </w:rPr>
      </w:pPr>
      <w:sdt>
        <w:sdtPr>
          <w:rPr>
            <w:rFonts w:cs="Times New Roman"/>
          </w:rPr>
          <w:alias w:val="Atentamente:"/>
          <w:tag w:val="Atentamente:"/>
          <w:id w:val="1350603834"/>
          <w:placeholder>
            <w:docPart w:val="412AF86FD8EA4D96BF0BDFAFB8FC4430"/>
          </w:placeholder>
          <w:temporary/>
          <w:showingPlcHdr/>
          <w15:appearance w15:val="hidden"/>
        </w:sdtPr>
        <w:sdtEndPr/>
        <w:sdtContent>
          <w:r w:rsidR="00156EF1" w:rsidRPr="00E930CB">
            <w:rPr>
              <w:rFonts w:cs="Times New Roman"/>
              <w:lang w:bidi="es-ES"/>
            </w:rPr>
            <w:t>Atentamente,</w:t>
          </w:r>
        </w:sdtContent>
      </w:sdt>
    </w:p>
    <w:sdt>
      <w:sdtPr>
        <w:rPr>
          <w:rFonts w:cs="Times New Roman"/>
        </w:rPr>
        <w:alias w:val="Escriba su nombre:"/>
        <w:tag w:val="Escriba su nombre:"/>
        <w:id w:val="-714654594"/>
        <w:placeholder>
          <w:docPart w:val="A754EA8AAA9441CB94893961169F68BC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EndPr/>
      <w:sdtContent>
        <w:p w:rsidR="00D611FE" w:rsidRPr="00E930CB" w:rsidRDefault="00216B7C" w:rsidP="00D611FE">
          <w:pPr>
            <w:pStyle w:val="Firma"/>
            <w:rPr>
              <w:rFonts w:cs="Times New Roman"/>
            </w:rPr>
          </w:pPr>
          <w:r>
            <w:rPr>
              <w:rFonts w:cs="Times New Roman"/>
            </w:rPr>
            <w:t>C. Roberto Omar Cruz Roldán</w:t>
          </w:r>
        </w:p>
      </w:sdtContent>
    </w:sdt>
    <w:sectPr w:rsidR="00D611FE" w:rsidRPr="00E930CB" w:rsidSect="00216B7C">
      <w:footerReference w:type="default" r:id="rId10"/>
      <w:pgSz w:w="12240" w:h="15840" w:code="1"/>
      <w:pgMar w:top="1008" w:right="1440" w:bottom="2880" w:left="180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E60" w:rsidRDefault="000D5E60">
      <w:pPr>
        <w:spacing w:after="0" w:line="240" w:lineRule="auto"/>
      </w:pPr>
      <w:r>
        <w:separator/>
      </w:r>
    </w:p>
  </w:endnote>
  <w:endnote w:type="continuationSeparator" w:id="0">
    <w:p w:rsidR="000D5E60" w:rsidRDefault="000D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pie de página"/>
    </w:tblPr>
    <w:tblGrid>
      <w:gridCol w:w="360"/>
      <w:gridCol w:w="7588"/>
      <w:gridCol w:w="202"/>
      <w:gridCol w:w="202"/>
      <w:gridCol w:w="1008"/>
    </w:tblGrid>
    <w:tr w:rsidR="00CB2712" w:rsidTr="00E12DAB">
      <w:trPr>
        <w:trHeight w:hRule="exact" w:val="288"/>
      </w:trPr>
      <w:tc>
        <w:tcPr>
          <w:tcW w:w="361" w:type="dxa"/>
          <w:shd w:val="clear" w:color="auto" w:fill="EBEBEB" w:themeFill="background2"/>
          <w:vAlign w:val="center"/>
        </w:tcPr>
        <w:p w:rsidR="00CB2712" w:rsidRDefault="00CB2712" w:rsidP="00CB2712"/>
      </w:tc>
      <w:tc>
        <w:tcPr>
          <w:tcW w:w="7595" w:type="dxa"/>
          <w:shd w:val="clear" w:color="auto" w:fill="EBEBEB" w:themeFill="background2"/>
          <w:vAlign w:val="center"/>
        </w:tcPr>
        <w:p w:rsidR="00CB2712" w:rsidRDefault="00AE267E" w:rsidP="00CB2712"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 \* MERGEFORMAT </w:instrText>
          </w:r>
          <w:r>
            <w:rPr>
              <w:lang w:bidi="es-ES"/>
            </w:rPr>
            <w:fldChar w:fldCharType="separate"/>
          </w:r>
          <w:r w:rsidR="00E930CB">
            <w:rPr>
              <w:noProof/>
              <w:lang w:bidi="es-ES"/>
            </w:rPr>
            <w:t>0</w:t>
          </w:r>
          <w:r>
            <w:rPr>
              <w:noProof/>
              <w:lang w:bidi="es-ES"/>
            </w:rPr>
            <w:fldChar w:fldCharType="end"/>
          </w:r>
        </w:p>
      </w:tc>
      <w:tc>
        <w:tcPr>
          <w:tcW w:w="202" w:type="dxa"/>
          <w:shd w:val="clear" w:color="auto" w:fill="17AE92" w:themeFill="accent1"/>
          <w:vAlign w:val="center"/>
        </w:tcPr>
        <w:p w:rsidR="00CB2712" w:rsidRDefault="00CB2712" w:rsidP="00CB2712"/>
      </w:tc>
      <w:tc>
        <w:tcPr>
          <w:tcW w:w="202" w:type="dxa"/>
          <w:shd w:val="clear" w:color="auto" w:fill="F7A23F" w:themeFill="accent2"/>
          <w:vAlign w:val="center"/>
        </w:tcPr>
        <w:p w:rsidR="00CB2712" w:rsidRDefault="00CB2712" w:rsidP="00CB2712"/>
      </w:tc>
      <w:tc>
        <w:tcPr>
          <w:tcW w:w="1009" w:type="dxa"/>
          <w:shd w:val="clear" w:color="auto" w:fill="6F7E84" w:themeFill="accent3"/>
          <w:vAlign w:val="center"/>
        </w:tcPr>
        <w:p w:rsidR="00CB2712" w:rsidRDefault="00CB2712" w:rsidP="00CB2712"/>
      </w:tc>
    </w:tr>
  </w:tbl>
  <w:p w:rsidR="00CB2712" w:rsidRDefault="00CB2712" w:rsidP="00CB27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E60" w:rsidRDefault="000D5E60">
      <w:pPr>
        <w:spacing w:after="0" w:line="240" w:lineRule="auto"/>
      </w:pPr>
      <w:r>
        <w:separator/>
      </w:r>
    </w:p>
  </w:footnote>
  <w:footnote w:type="continuationSeparator" w:id="0">
    <w:p w:rsidR="000D5E60" w:rsidRDefault="000D5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B7C"/>
    <w:rsid w:val="00000A9D"/>
    <w:rsid w:val="000D5E60"/>
    <w:rsid w:val="00156EF1"/>
    <w:rsid w:val="00216B7C"/>
    <w:rsid w:val="002229ED"/>
    <w:rsid w:val="002C2563"/>
    <w:rsid w:val="00343FBB"/>
    <w:rsid w:val="0037096C"/>
    <w:rsid w:val="003D0FBD"/>
    <w:rsid w:val="00401E15"/>
    <w:rsid w:val="00480808"/>
    <w:rsid w:val="004B5284"/>
    <w:rsid w:val="00565E2F"/>
    <w:rsid w:val="005E5E2B"/>
    <w:rsid w:val="006515E8"/>
    <w:rsid w:val="006F1118"/>
    <w:rsid w:val="00741FDE"/>
    <w:rsid w:val="00825F22"/>
    <w:rsid w:val="008335C9"/>
    <w:rsid w:val="008347EF"/>
    <w:rsid w:val="00840944"/>
    <w:rsid w:val="00946252"/>
    <w:rsid w:val="0098300D"/>
    <w:rsid w:val="009E37DE"/>
    <w:rsid w:val="009F0B81"/>
    <w:rsid w:val="00A36F67"/>
    <w:rsid w:val="00AB1341"/>
    <w:rsid w:val="00AE267E"/>
    <w:rsid w:val="00B8163C"/>
    <w:rsid w:val="00B9569D"/>
    <w:rsid w:val="00BF473C"/>
    <w:rsid w:val="00C5268A"/>
    <w:rsid w:val="00C62B67"/>
    <w:rsid w:val="00CB2712"/>
    <w:rsid w:val="00CD5E29"/>
    <w:rsid w:val="00D25C8E"/>
    <w:rsid w:val="00D35E92"/>
    <w:rsid w:val="00D4190C"/>
    <w:rsid w:val="00D611FE"/>
    <w:rsid w:val="00D66811"/>
    <w:rsid w:val="00D906CA"/>
    <w:rsid w:val="00E12DAB"/>
    <w:rsid w:val="00E156BA"/>
    <w:rsid w:val="00E930CB"/>
    <w:rsid w:val="00EA3E78"/>
    <w:rsid w:val="00EB1088"/>
    <w:rsid w:val="00EE4599"/>
    <w:rsid w:val="00F07379"/>
    <w:rsid w:val="00F30102"/>
    <w:rsid w:val="00F317B4"/>
    <w:rsid w:val="00F353FD"/>
    <w:rsid w:val="00F4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37C6E8"/>
  <w15:chartTrackingRefBased/>
  <w15:docId w15:val="{1AE1E0AF-A865-440E-9C86-FD8DB728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30C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7"/>
    <w:qFormat/>
    <w:rsid w:val="00E930CB"/>
    <w:pPr>
      <w:keepNext/>
      <w:keepLines/>
      <w:spacing w:before="240" w:after="0"/>
      <w:outlineLvl w:val="0"/>
    </w:pPr>
    <w:rPr>
      <w:rFonts w:eastAsiaTheme="majorEastAsia" w:cstheme="majorBidi"/>
      <w:color w:val="0B5748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8"/>
    <w:semiHidden/>
    <w:unhideWhenUsed/>
    <w:qFormat/>
    <w:rsid w:val="00E930CB"/>
    <w:pPr>
      <w:keepNext/>
      <w:keepLines/>
      <w:spacing w:before="40" w:after="0"/>
      <w:outlineLvl w:val="1"/>
    </w:pPr>
    <w:rPr>
      <w:rFonts w:eastAsiaTheme="majorEastAsia" w:cstheme="majorBidi"/>
      <w:color w:val="0B5748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B564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1826C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826C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B564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B564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18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18"/>
    <w:rsid w:val="00C62B67"/>
  </w:style>
  <w:style w:type="character" w:styleId="Textodelmarcadordeposicin">
    <w:name w:val="Placeholder Text"/>
    <w:basedOn w:val="Fuentedeprrafopredeter"/>
    <w:uiPriority w:val="99"/>
    <w:semiHidden/>
    <w:rsid w:val="00CD5E29"/>
    <w:rPr>
      <w:color w:val="3A3A3A" w:themeColor="background2" w:themeShade="40"/>
    </w:rPr>
  </w:style>
  <w:style w:type="paragraph" w:styleId="Encabezado">
    <w:name w:val="header"/>
    <w:basedOn w:val="Normal"/>
    <w:link w:val="EncabezadoCar"/>
    <w:uiPriority w:val="19"/>
    <w:unhideWhenUsed/>
    <w:rsid w:val="00EE4599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19"/>
    <w:rsid w:val="00EE4599"/>
  </w:style>
  <w:style w:type="paragraph" w:customStyle="1" w:styleId="Direccindelremitente">
    <w:name w:val="Dirección del remitente"/>
    <w:basedOn w:val="Normal"/>
    <w:uiPriority w:val="1"/>
    <w:qFormat/>
    <w:rsid w:val="00343FBB"/>
    <w:pPr>
      <w:spacing w:after="0" w:line="264" w:lineRule="auto"/>
    </w:pPr>
  </w:style>
  <w:style w:type="paragraph" w:styleId="Fecha">
    <w:name w:val="Date"/>
    <w:basedOn w:val="Normal"/>
    <w:next w:val="Normal"/>
    <w:link w:val="FechaCar"/>
    <w:uiPriority w:val="2"/>
    <w:unhideWhenUsed/>
    <w:rsid w:val="00D25C8E"/>
    <w:pPr>
      <w:spacing w:before="1000" w:after="400"/>
    </w:pPr>
  </w:style>
  <w:style w:type="character" w:customStyle="1" w:styleId="FechaCar">
    <w:name w:val="Fecha Car"/>
    <w:basedOn w:val="Fuentedeprrafopredeter"/>
    <w:link w:val="Fecha"/>
    <w:uiPriority w:val="2"/>
    <w:rsid w:val="00D25C8E"/>
  </w:style>
  <w:style w:type="paragraph" w:customStyle="1" w:styleId="Direccindeldestinatario">
    <w:name w:val="Dirección del destinatario"/>
    <w:basedOn w:val="Normal"/>
    <w:uiPriority w:val="3"/>
    <w:qFormat/>
    <w:rsid w:val="003D0FBD"/>
    <w:pPr>
      <w:spacing w:after="480"/>
      <w:contextualSpacing/>
    </w:pPr>
  </w:style>
  <w:style w:type="paragraph" w:styleId="Cierre">
    <w:name w:val="Closing"/>
    <w:basedOn w:val="Normal"/>
    <w:next w:val="Firma"/>
    <w:link w:val="CierreCar"/>
    <w:uiPriority w:val="5"/>
    <w:unhideWhenUsed/>
    <w:qFormat/>
    <w:pPr>
      <w:spacing w:before="600" w:after="800"/>
    </w:pPr>
  </w:style>
  <w:style w:type="character" w:customStyle="1" w:styleId="CierreCar">
    <w:name w:val="Cierre Car"/>
    <w:basedOn w:val="Fuentedeprrafopredeter"/>
    <w:link w:val="Cierre"/>
    <w:uiPriority w:val="5"/>
    <w:rsid w:val="00343FBB"/>
  </w:style>
  <w:style w:type="paragraph" w:styleId="Firma">
    <w:name w:val="Signature"/>
    <w:basedOn w:val="Normal"/>
    <w:next w:val="Normal"/>
    <w:link w:val="FirmaCar"/>
    <w:uiPriority w:val="6"/>
    <w:unhideWhenUsed/>
    <w:qFormat/>
    <w:pPr>
      <w:spacing w:after="600"/>
    </w:pPr>
  </w:style>
  <w:style w:type="character" w:customStyle="1" w:styleId="FirmaCar">
    <w:name w:val="Firma Car"/>
    <w:basedOn w:val="Fuentedeprrafopredeter"/>
    <w:link w:val="Firma"/>
    <w:uiPriority w:val="6"/>
    <w:rsid w:val="00343FBB"/>
  </w:style>
  <w:style w:type="paragraph" w:styleId="Textodeglobo">
    <w:name w:val="Balloon Text"/>
    <w:basedOn w:val="Normal"/>
    <w:link w:val="TextodegloboC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2563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2C2563"/>
  </w:style>
  <w:style w:type="paragraph" w:styleId="Textodebloque">
    <w:name w:val="Block Text"/>
    <w:basedOn w:val="Normal"/>
    <w:uiPriority w:val="99"/>
    <w:semiHidden/>
    <w:unhideWhenUsed/>
    <w:rsid w:val="00CD5E29"/>
    <w:pPr>
      <w:pBdr>
        <w:top w:val="single" w:sz="2" w:space="10" w:color="17AE92" w:themeColor="accent1" w:frame="1"/>
        <w:left w:val="single" w:sz="2" w:space="10" w:color="17AE92" w:themeColor="accent1" w:frame="1"/>
        <w:bottom w:val="single" w:sz="2" w:space="10" w:color="17AE92" w:themeColor="accent1" w:frame="1"/>
        <w:right w:val="single" w:sz="2" w:space="10" w:color="17AE92" w:themeColor="accent1" w:frame="1"/>
      </w:pBdr>
      <w:ind w:left="1152" w:right="1152"/>
    </w:pPr>
    <w:rPr>
      <w:rFonts w:eastAsiaTheme="minorEastAsia"/>
      <w:i/>
      <w:iCs/>
      <w:color w:val="11826C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C25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C2563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C25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C256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C2563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C2563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C256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C256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C256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C2563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C2563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C2563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C2563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1F2123" w:themeColor="text2"/>
      <w:szCs w:val="18"/>
    </w:rPr>
  </w:style>
  <w:style w:type="table" w:styleId="Cuadrculavistosa">
    <w:name w:val="Colorful Grid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7EE" w:themeFill="accent1" w:themeFillTint="33"/>
    </w:tcPr>
    <w:tblStylePr w:type="firstRow">
      <w:rPr>
        <w:b/>
        <w:bCs/>
      </w:rPr>
      <w:tblPr/>
      <w:tcPr>
        <w:shd w:val="clear" w:color="auto" w:fill="90F0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F0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826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826C" w:themeFill="accent1" w:themeFillShade="BF"/>
      </w:tc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shd w:val="clear" w:color="auto" w:fill="75ECD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CD8" w:themeFill="accent2" w:themeFillTint="33"/>
    </w:tcPr>
    <w:tblStylePr w:type="firstRow">
      <w:rPr>
        <w:b/>
        <w:bCs/>
      </w:rPr>
      <w:tblPr/>
      <w:tcPr>
        <w:shd w:val="clear" w:color="auto" w:fill="FBD9B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9B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E7B0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E7B09" w:themeFill="accent2" w:themeFillShade="BF"/>
      </w:tc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shd w:val="clear" w:color="auto" w:fill="FBD09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5E6" w:themeFill="accent3" w:themeFillTint="33"/>
    </w:tcPr>
    <w:tblStylePr w:type="firstRow">
      <w:rPr>
        <w:b/>
        <w:bCs/>
      </w:rPr>
      <w:tblPr/>
      <w:tcPr>
        <w:shd w:val="clear" w:color="auto" w:fill="C4CB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CB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35E6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35E62" w:themeFill="accent3" w:themeFillShade="BF"/>
      </w:tc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BF8" w:themeFill="accent4" w:themeFillTint="33"/>
    </w:tcPr>
    <w:tblStylePr w:type="firstRow">
      <w:rPr>
        <w:b/>
        <w:bCs/>
      </w:rPr>
      <w:tblPr/>
      <w:tcPr>
        <w:shd w:val="clear" w:color="auto" w:fill="94D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D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1698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1698B" w:themeFill="accent4" w:themeFillShade="BF"/>
      </w:tc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shd w:val="clear" w:color="auto" w:fill="79CDEE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DDB" w:themeFill="accent5" w:themeFillTint="33"/>
    </w:tcPr>
    <w:tblStylePr w:type="firstRow">
      <w:rPr>
        <w:b/>
        <w:bCs/>
      </w:rPr>
      <w:tblPr/>
      <w:tcPr>
        <w:shd w:val="clear" w:color="auto" w:fill="F3BCB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CB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52A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52A1F" w:themeFill="accent5" w:themeFillShade="BF"/>
      </w:tc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shd w:val="clear" w:color="auto" w:fill="F1ABA6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0D8" w:themeFill="accent6" w:themeFillTint="33"/>
    </w:tcPr>
    <w:tblStylePr w:type="firstRow">
      <w:rPr>
        <w:b/>
        <w:bCs/>
      </w:rPr>
      <w:tblPr/>
      <w:tcPr>
        <w:shd w:val="clear" w:color="auto" w:fill="C4E2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E2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286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28633" w:themeFill="accent6" w:themeFillShade="BF"/>
      </w:tc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shd w:val="clear" w:color="auto" w:fill="B6DB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B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840A" w:themeFill="accent2" w:themeFillShade="CC"/>
      </w:tcPr>
    </w:tblStylePr>
    <w:tblStylePr w:type="lastRow">
      <w:rPr>
        <w:b/>
        <w:bCs/>
        <w:color w:val="EE840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2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7095" w:themeFill="accent4" w:themeFillShade="CC"/>
      </w:tcPr>
    </w:tblStylePr>
    <w:tblStylePr w:type="lastRow">
      <w:rPr>
        <w:b/>
        <w:bCs/>
        <w:color w:val="12709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5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6469" w:themeFill="accent3" w:themeFillShade="CC"/>
      </w:tcPr>
    </w:tblStylePr>
    <w:tblStylePr w:type="lastRow">
      <w:rPr>
        <w:b/>
        <w:bCs/>
        <w:color w:val="58646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E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8E36" w:themeFill="accent6" w:themeFillShade="CC"/>
      </w:tcPr>
    </w:tblStylePr>
    <w:tblStylePr w:type="lastRow">
      <w:rPr>
        <w:b/>
        <w:bCs/>
        <w:color w:val="588E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2D21" w:themeFill="accent5" w:themeFillShade="CC"/>
      </w:tcPr>
    </w:tblStylePr>
    <w:tblStylePr w:type="lastRow">
      <w:rPr>
        <w:b/>
        <w:bCs/>
        <w:color w:val="D22D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A23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A23F" w:themeColor="accent2"/>
        <w:left w:val="single" w:sz="4" w:space="0" w:color="17AE92" w:themeColor="accent1"/>
        <w:bottom w:val="single" w:sz="4" w:space="0" w:color="17AE92" w:themeColor="accent1"/>
        <w:right w:val="single" w:sz="4" w:space="0" w:color="17AE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B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68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6857" w:themeColor="accent1" w:themeShade="99"/>
          <w:insideV w:val="nil"/>
        </w:tcBorders>
        <w:shd w:val="clear" w:color="auto" w:fill="0D68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6857" w:themeFill="accent1" w:themeFillShade="99"/>
      </w:tcPr>
    </w:tblStylePr>
    <w:tblStylePr w:type="band1Vert">
      <w:tblPr/>
      <w:tcPr>
        <w:shd w:val="clear" w:color="auto" w:fill="90F0DE" w:themeFill="accent1" w:themeFillTint="66"/>
      </w:tcPr>
    </w:tblStylePr>
    <w:tblStylePr w:type="band1Horz">
      <w:tblPr/>
      <w:tcPr>
        <w:shd w:val="clear" w:color="auto" w:fill="75EC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A23F" w:themeColor="accent2"/>
        <w:left w:val="single" w:sz="4" w:space="0" w:color="F7A23F" w:themeColor="accent2"/>
        <w:bottom w:val="single" w:sz="4" w:space="0" w:color="F7A23F" w:themeColor="accent2"/>
        <w:right w:val="single" w:sz="4" w:space="0" w:color="F7A23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2630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26307" w:themeColor="accent2" w:themeShade="99"/>
          <w:insideV w:val="nil"/>
        </w:tcBorders>
        <w:shd w:val="clear" w:color="auto" w:fill="B2630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6307" w:themeFill="accent2" w:themeFillShade="99"/>
      </w:tcPr>
    </w:tblStylePr>
    <w:tblStylePr w:type="band1Vert">
      <w:tblPr/>
      <w:tcPr>
        <w:shd w:val="clear" w:color="auto" w:fill="FBD9B2" w:themeFill="accent2" w:themeFillTint="66"/>
      </w:tcPr>
    </w:tblStylePr>
    <w:tblStylePr w:type="band1Horz">
      <w:tblPr/>
      <w:tcPr>
        <w:shd w:val="clear" w:color="auto" w:fill="FBD09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78DBB" w:themeColor="accent4"/>
        <w:left w:val="single" w:sz="4" w:space="0" w:color="6F7E84" w:themeColor="accent3"/>
        <w:bottom w:val="single" w:sz="4" w:space="0" w:color="6F7E84" w:themeColor="accent3"/>
        <w:right w:val="single" w:sz="4" w:space="0" w:color="6F7E8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2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8DB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B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B4F" w:themeColor="accent3" w:themeShade="99"/>
          <w:insideV w:val="nil"/>
        </w:tcBorders>
        <w:shd w:val="clear" w:color="auto" w:fill="424B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B4F" w:themeFill="accent3" w:themeFillShade="99"/>
      </w:tcPr>
    </w:tblStylePr>
    <w:tblStylePr w:type="band1Vert">
      <w:tblPr/>
      <w:tcPr>
        <w:shd w:val="clear" w:color="auto" w:fill="C4CBCE" w:themeFill="accent3" w:themeFillTint="66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7E84" w:themeColor="accent3"/>
        <w:left w:val="single" w:sz="4" w:space="0" w:color="178DBB" w:themeColor="accent4"/>
        <w:bottom w:val="single" w:sz="4" w:space="0" w:color="178DBB" w:themeColor="accent4"/>
        <w:right w:val="single" w:sz="4" w:space="0" w:color="178DB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5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7E8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54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5470" w:themeColor="accent4" w:themeShade="99"/>
          <w:insideV w:val="nil"/>
        </w:tcBorders>
        <w:shd w:val="clear" w:color="auto" w:fill="0E54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5470" w:themeFill="accent4" w:themeFillShade="99"/>
      </w:tcPr>
    </w:tblStylePr>
    <w:tblStylePr w:type="band1Vert">
      <w:tblPr/>
      <w:tcPr>
        <w:shd w:val="clear" w:color="auto" w:fill="94D7F1" w:themeFill="accent4" w:themeFillTint="66"/>
      </w:tcPr>
    </w:tblStylePr>
    <w:tblStylePr w:type="band1Horz">
      <w:tblPr/>
      <w:tcPr>
        <w:shd w:val="clear" w:color="auto" w:fill="79CD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B344" w:themeColor="accent6"/>
        <w:left w:val="single" w:sz="4" w:space="0" w:color="E3584E" w:themeColor="accent5"/>
        <w:bottom w:val="single" w:sz="4" w:space="0" w:color="E3584E" w:themeColor="accent5"/>
        <w:right w:val="single" w:sz="4" w:space="0" w:color="E3584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B3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21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2119" w:themeColor="accent5" w:themeShade="99"/>
          <w:insideV w:val="nil"/>
        </w:tcBorders>
        <w:shd w:val="clear" w:color="auto" w:fill="9E21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119" w:themeFill="accent5" w:themeFillShade="99"/>
      </w:tcPr>
    </w:tblStylePr>
    <w:tblStylePr w:type="band1Vert">
      <w:tblPr/>
      <w:tcPr>
        <w:shd w:val="clear" w:color="auto" w:fill="F3BCB8" w:themeFill="accent5" w:themeFillTint="66"/>
      </w:tcPr>
    </w:tblStylePr>
    <w:tblStylePr w:type="band1Horz">
      <w:tblPr/>
      <w:tcPr>
        <w:shd w:val="clear" w:color="auto" w:fill="F1ABA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3584E" w:themeColor="accent5"/>
        <w:left w:val="single" w:sz="4" w:space="0" w:color="6FB344" w:themeColor="accent6"/>
        <w:bottom w:val="single" w:sz="4" w:space="0" w:color="6FB344" w:themeColor="accent6"/>
        <w:right w:val="single" w:sz="4" w:space="0" w:color="6FB34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584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6B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6B28" w:themeColor="accent6" w:themeShade="99"/>
          <w:insideV w:val="nil"/>
        </w:tcBorders>
        <w:shd w:val="clear" w:color="auto" w:fill="426B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6B28" w:themeFill="accent6" w:themeFillShade="99"/>
      </w:tcPr>
    </w:tblStylePr>
    <w:tblStylePr w:type="band1Vert">
      <w:tblPr/>
      <w:tcPr>
        <w:shd w:val="clear" w:color="auto" w:fill="C4E2B2" w:themeFill="accent6" w:themeFillTint="66"/>
      </w:tcPr>
    </w:tblStylePr>
    <w:tblStylePr w:type="band1Horz">
      <w:tblPr/>
      <w:tcPr>
        <w:shd w:val="clear" w:color="auto" w:fill="B6DB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C2563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C2563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2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2563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AE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6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826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26C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A23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520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E7B0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7B09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7E8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E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E6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E62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8DB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45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698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698B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3584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1C1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2A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A1F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B3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9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863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8633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C2563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C25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C2563"/>
  </w:style>
  <w:style w:type="character" w:styleId="nfasis">
    <w:name w:val="Emphasis"/>
    <w:basedOn w:val="Fuentedeprrafopredeter"/>
    <w:uiPriority w:val="20"/>
    <w:semiHidden/>
    <w:unhideWhenUsed/>
    <w:qFormat/>
    <w:rsid w:val="002C2563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2C256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C2563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2C2563"/>
    <w:rPr>
      <w:color w:val="885BA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2C256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C2563"/>
    <w:rPr>
      <w:szCs w:val="20"/>
    </w:rPr>
  </w:style>
  <w:style w:type="table" w:styleId="Tabladecuadrcula1clara">
    <w:name w:val="Grid Table 1 Light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0F0DE" w:themeColor="accent1" w:themeTint="66"/>
        <w:left w:val="single" w:sz="4" w:space="0" w:color="90F0DE" w:themeColor="accent1" w:themeTint="66"/>
        <w:bottom w:val="single" w:sz="4" w:space="0" w:color="90F0DE" w:themeColor="accent1" w:themeTint="66"/>
        <w:right w:val="single" w:sz="4" w:space="0" w:color="90F0DE" w:themeColor="accent1" w:themeTint="66"/>
        <w:insideH w:val="single" w:sz="4" w:space="0" w:color="90F0DE" w:themeColor="accent1" w:themeTint="66"/>
        <w:insideV w:val="single" w:sz="4" w:space="0" w:color="90F0D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BD9B2" w:themeColor="accent2" w:themeTint="66"/>
        <w:left w:val="single" w:sz="4" w:space="0" w:color="FBD9B2" w:themeColor="accent2" w:themeTint="66"/>
        <w:bottom w:val="single" w:sz="4" w:space="0" w:color="FBD9B2" w:themeColor="accent2" w:themeTint="66"/>
        <w:right w:val="single" w:sz="4" w:space="0" w:color="FBD9B2" w:themeColor="accent2" w:themeTint="66"/>
        <w:insideH w:val="single" w:sz="4" w:space="0" w:color="FBD9B2" w:themeColor="accent2" w:themeTint="66"/>
        <w:insideV w:val="single" w:sz="4" w:space="0" w:color="FBD9B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4CBCE" w:themeColor="accent3" w:themeTint="66"/>
        <w:left w:val="single" w:sz="4" w:space="0" w:color="C4CBCE" w:themeColor="accent3" w:themeTint="66"/>
        <w:bottom w:val="single" w:sz="4" w:space="0" w:color="C4CBCE" w:themeColor="accent3" w:themeTint="66"/>
        <w:right w:val="single" w:sz="4" w:space="0" w:color="C4CBCE" w:themeColor="accent3" w:themeTint="66"/>
        <w:insideH w:val="single" w:sz="4" w:space="0" w:color="C4CBCE" w:themeColor="accent3" w:themeTint="66"/>
        <w:insideV w:val="single" w:sz="4" w:space="0" w:color="C4CB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4D7F1" w:themeColor="accent4" w:themeTint="66"/>
        <w:left w:val="single" w:sz="4" w:space="0" w:color="94D7F1" w:themeColor="accent4" w:themeTint="66"/>
        <w:bottom w:val="single" w:sz="4" w:space="0" w:color="94D7F1" w:themeColor="accent4" w:themeTint="66"/>
        <w:right w:val="single" w:sz="4" w:space="0" w:color="94D7F1" w:themeColor="accent4" w:themeTint="66"/>
        <w:insideH w:val="single" w:sz="4" w:space="0" w:color="94D7F1" w:themeColor="accent4" w:themeTint="66"/>
        <w:insideV w:val="single" w:sz="4" w:space="0" w:color="94D7F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BCB8" w:themeColor="accent5" w:themeTint="66"/>
        <w:left w:val="single" w:sz="4" w:space="0" w:color="F3BCB8" w:themeColor="accent5" w:themeTint="66"/>
        <w:bottom w:val="single" w:sz="4" w:space="0" w:color="F3BCB8" w:themeColor="accent5" w:themeTint="66"/>
        <w:right w:val="single" w:sz="4" w:space="0" w:color="F3BCB8" w:themeColor="accent5" w:themeTint="66"/>
        <w:insideH w:val="single" w:sz="4" w:space="0" w:color="F3BCB8" w:themeColor="accent5" w:themeTint="66"/>
        <w:insideV w:val="single" w:sz="4" w:space="0" w:color="F3BCB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4E2B2" w:themeColor="accent6" w:themeTint="66"/>
        <w:left w:val="single" w:sz="4" w:space="0" w:color="C4E2B2" w:themeColor="accent6" w:themeTint="66"/>
        <w:bottom w:val="single" w:sz="4" w:space="0" w:color="C4E2B2" w:themeColor="accent6" w:themeTint="66"/>
        <w:right w:val="single" w:sz="4" w:space="0" w:color="C4E2B2" w:themeColor="accent6" w:themeTint="66"/>
        <w:insideH w:val="single" w:sz="4" w:space="0" w:color="C4E2B2" w:themeColor="accent6" w:themeTint="66"/>
        <w:insideV w:val="single" w:sz="4" w:space="0" w:color="C4E2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58E9CD" w:themeColor="accent1" w:themeTint="99"/>
        <w:bottom w:val="single" w:sz="2" w:space="0" w:color="58E9CD" w:themeColor="accent1" w:themeTint="99"/>
        <w:insideH w:val="single" w:sz="2" w:space="0" w:color="58E9CD" w:themeColor="accent1" w:themeTint="99"/>
        <w:insideV w:val="single" w:sz="2" w:space="0" w:color="58E9C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E9C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E9C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AC78B" w:themeColor="accent2" w:themeTint="99"/>
        <w:bottom w:val="single" w:sz="2" w:space="0" w:color="FAC78B" w:themeColor="accent2" w:themeTint="99"/>
        <w:insideH w:val="single" w:sz="2" w:space="0" w:color="FAC78B" w:themeColor="accent2" w:themeTint="99"/>
        <w:insideV w:val="single" w:sz="2" w:space="0" w:color="FAC78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C78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C78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A7B1B5" w:themeColor="accent3" w:themeTint="99"/>
        <w:bottom w:val="single" w:sz="2" w:space="0" w:color="A7B1B5" w:themeColor="accent3" w:themeTint="99"/>
        <w:insideH w:val="single" w:sz="2" w:space="0" w:color="A7B1B5" w:themeColor="accent3" w:themeTint="99"/>
        <w:insideV w:val="single" w:sz="2" w:space="0" w:color="A7B1B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B1B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B1B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5EC3EB" w:themeColor="accent4" w:themeTint="99"/>
        <w:bottom w:val="single" w:sz="2" w:space="0" w:color="5EC3EB" w:themeColor="accent4" w:themeTint="99"/>
        <w:insideH w:val="single" w:sz="2" w:space="0" w:color="5EC3EB" w:themeColor="accent4" w:themeTint="99"/>
        <w:insideV w:val="single" w:sz="2" w:space="0" w:color="5EC3E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EC3E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EC3E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E9A94" w:themeColor="accent5" w:themeTint="99"/>
        <w:bottom w:val="single" w:sz="2" w:space="0" w:color="EE9A94" w:themeColor="accent5" w:themeTint="99"/>
        <w:insideH w:val="single" w:sz="2" w:space="0" w:color="EE9A94" w:themeColor="accent5" w:themeTint="99"/>
        <w:insideV w:val="single" w:sz="2" w:space="0" w:color="EE9A9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9A9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9A9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A7D38C" w:themeColor="accent6" w:themeTint="99"/>
        <w:bottom w:val="single" w:sz="2" w:space="0" w:color="A7D38C" w:themeColor="accent6" w:themeTint="99"/>
        <w:insideH w:val="single" w:sz="2" w:space="0" w:color="A7D38C" w:themeColor="accent6" w:themeTint="99"/>
        <w:insideV w:val="single" w:sz="2" w:space="0" w:color="A7D38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D3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D3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cuadrcula3">
    <w:name w:val="Grid Table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bottom w:val="single" w:sz="4" w:space="0" w:color="58E9CD" w:themeColor="accent1" w:themeTint="99"/>
        </w:tcBorders>
      </w:tcPr>
    </w:tblStylePr>
    <w:tblStylePr w:type="nwCell">
      <w:tblPr/>
      <w:tcPr>
        <w:tcBorders>
          <w:bottom w:val="single" w:sz="4" w:space="0" w:color="58E9CD" w:themeColor="accent1" w:themeTint="99"/>
        </w:tcBorders>
      </w:tcPr>
    </w:tblStylePr>
    <w:tblStylePr w:type="seCell">
      <w:tblPr/>
      <w:tcPr>
        <w:tcBorders>
          <w:top w:val="single" w:sz="4" w:space="0" w:color="58E9CD" w:themeColor="accent1" w:themeTint="99"/>
        </w:tcBorders>
      </w:tcPr>
    </w:tblStylePr>
    <w:tblStylePr w:type="swCell">
      <w:tblPr/>
      <w:tcPr>
        <w:tcBorders>
          <w:top w:val="single" w:sz="4" w:space="0" w:color="58E9CD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bottom w:val="single" w:sz="4" w:space="0" w:color="FAC78B" w:themeColor="accent2" w:themeTint="99"/>
        </w:tcBorders>
      </w:tcPr>
    </w:tblStylePr>
    <w:tblStylePr w:type="nwCell">
      <w:tblPr/>
      <w:tcPr>
        <w:tcBorders>
          <w:bottom w:val="single" w:sz="4" w:space="0" w:color="FAC78B" w:themeColor="accent2" w:themeTint="99"/>
        </w:tcBorders>
      </w:tcPr>
    </w:tblStylePr>
    <w:tblStylePr w:type="seCell">
      <w:tblPr/>
      <w:tcPr>
        <w:tcBorders>
          <w:top w:val="single" w:sz="4" w:space="0" w:color="FAC78B" w:themeColor="accent2" w:themeTint="99"/>
        </w:tcBorders>
      </w:tcPr>
    </w:tblStylePr>
    <w:tblStylePr w:type="swCell">
      <w:tblPr/>
      <w:tcPr>
        <w:tcBorders>
          <w:top w:val="single" w:sz="4" w:space="0" w:color="FAC78B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bottom w:val="single" w:sz="4" w:space="0" w:color="A7B1B5" w:themeColor="accent3" w:themeTint="99"/>
        </w:tcBorders>
      </w:tcPr>
    </w:tblStylePr>
    <w:tblStylePr w:type="nwCell">
      <w:tblPr/>
      <w:tcPr>
        <w:tcBorders>
          <w:bottom w:val="single" w:sz="4" w:space="0" w:color="A7B1B5" w:themeColor="accent3" w:themeTint="99"/>
        </w:tcBorders>
      </w:tcPr>
    </w:tblStylePr>
    <w:tblStylePr w:type="seCell">
      <w:tblPr/>
      <w:tcPr>
        <w:tcBorders>
          <w:top w:val="single" w:sz="4" w:space="0" w:color="A7B1B5" w:themeColor="accent3" w:themeTint="99"/>
        </w:tcBorders>
      </w:tcPr>
    </w:tblStylePr>
    <w:tblStylePr w:type="swCell">
      <w:tblPr/>
      <w:tcPr>
        <w:tcBorders>
          <w:top w:val="single" w:sz="4" w:space="0" w:color="A7B1B5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bottom w:val="single" w:sz="4" w:space="0" w:color="5EC3EB" w:themeColor="accent4" w:themeTint="99"/>
        </w:tcBorders>
      </w:tcPr>
    </w:tblStylePr>
    <w:tblStylePr w:type="nwCell">
      <w:tblPr/>
      <w:tcPr>
        <w:tcBorders>
          <w:bottom w:val="single" w:sz="4" w:space="0" w:color="5EC3EB" w:themeColor="accent4" w:themeTint="99"/>
        </w:tcBorders>
      </w:tcPr>
    </w:tblStylePr>
    <w:tblStylePr w:type="seCell">
      <w:tblPr/>
      <w:tcPr>
        <w:tcBorders>
          <w:top w:val="single" w:sz="4" w:space="0" w:color="5EC3EB" w:themeColor="accent4" w:themeTint="99"/>
        </w:tcBorders>
      </w:tcPr>
    </w:tblStylePr>
    <w:tblStylePr w:type="swCell">
      <w:tblPr/>
      <w:tcPr>
        <w:tcBorders>
          <w:top w:val="single" w:sz="4" w:space="0" w:color="5EC3EB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bottom w:val="single" w:sz="4" w:space="0" w:color="EE9A94" w:themeColor="accent5" w:themeTint="99"/>
        </w:tcBorders>
      </w:tcPr>
    </w:tblStylePr>
    <w:tblStylePr w:type="nwCell">
      <w:tblPr/>
      <w:tcPr>
        <w:tcBorders>
          <w:bottom w:val="single" w:sz="4" w:space="0" w:color="EE9A94" w:themeColor="accent5" w:themeTint="99"/>
        </w:tcBorders>
      </w:tcPr>
    </w:tblStylePr>
    <w:tblStylePr w:type="seCell">
      <w:tblPr/>
      <w:tcPr>
        <w:tcBorders>
          <w:top w:val="single" w:sz="4" w:space="0" w:color="EE9A94" w:themeColor="accent5" w:themeTint="99"/>
        </w:tcBorders>
      </w:tcPr>
    </w:tblStylePr>
    <w:tblStylePr w:type="swCell">
      <w:tblPr/>
      <w:tcPr>
        <w:tcBorders>
          <w:top w:val="single" w:sz="4" w:space="0" w:color="EE9A94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bottom w:val="single" w:sz="4" w:space="0" w:color="A7D38C" w:themeColor="accent6" w:themeTint="99"/>
        </w:tcBorders>
      </w:tcPr>
    </w:tblStylePr>
    <w:tblStylePr w:type="nwCell">
      <w:tblPr/>
      <w:tcPr>
        <w:tcBorders>
          <w:bottom w:val="single" w:sz="4" w:space="0" w:color="A7D38C" w:themeColor="accent6" w:themeTint="99"/>
        </w:tcBorders>
      </w:tcPr>
    </w:tblStylePr>
    <w:tblStylePr w:type="seCell">
      <w:tblPr/>
      <w:tcPr>
        <w:tcBorders>
          <w:top w:val="single" w:sz="4" w:space="0" w:color="A7D38C" w:themeColor="accent6" w:themeTint="99"/>
        </w:tcBorders>
      </w:tcPr>
    </w:tblStylePr>
    <w:tblStylePr w:type="swCell">
      <w:tblPr/>
      <w:tcPr>
        <w:tcBorders>
          <w:top w:val="single" w:sz="4" w:space="0" w:color="A7D38C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E92" w:themeColor="accent1"/>
          <w:left w:val="single" w:sz="4" w:space="0" w:color="17AE92" w:themeColor="accent1"/>
          <w:bottom w:val="single" w:sz="4" w:space="0" w:color="17AE92" w:themeColor="accent1"/>
          <w:right w:val="single" w:sz="4" w:space="0" w:color="17AE92" w:themeColor="accent1"/>
          <w:insideH w:val="nil"/>
          <w:insideV w:val="nil"/>
        </w:tcBorders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A23F" w:themeColor="accent2"/>
          <w:left w:val="single" w:sz="4" w:space="0" w:color="F7A23F" w:themeColor="accent2"/>
          <w:bottom w:val="single" w:sz="4" w:space="0" w:color="F7A23F" w:themeColor="accent2"/>
          <w:right w:val="single" w:sz="4" w:space="0" w:color="F7A23F" w:themeColor="accent2"/>
          <w:insideH w:val="nil"/>
          <w:insideV w:val="nil"/>
        </w:tcBorders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7E84" w:themeColor="accent3"/>
          <w:left w:val="single" w:sz="4" w:space="0" w:color="6F7E84" w:themeColor="accent3"/>
          <w:bottom w:val="single" w:sz="4" w:space="0" w:color="6F7E84" w:themeColor="accent3"/>
          <w:right w:val="single" w:sz="4" w:space="0" w:color="6F7E84" w:themeColor="accent3"/>
          <w:insideH w:val="nil"/>
          <w:insideV w:val="nil"/>
        </w:tcBorders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8DBB" w:themeColor="accent4"/>
          <w:left w:val="single" w:sz="4" w:space="0" w:color="178DBB" w:themeColor="accent4"/>
          <w:bottom w:val="single" w:sz="4" w:space="0" w:color="178DBB" w:themeColor="accent4"/>
          <w:right w:val="single" w:sz="4" w:space="0" w:color="178DBB" w:themeColor="accent4"/>
          <w:insideH w:val="nil"/>
          <w:insideV w:val="nil"/>
        </w:tcBorders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584E" w:themeColor="accent5"/>
          <w:left w:val="single" w:sz="4" w:space="0" w:color="E3584E" w:themeColor="accent5"/>
          <w:bottom w:val="single" w:sz="4" w:space="0" w:color="E3584E" w:themeColor="accent5"/>
          <w:right w:val="single" w:sz="4" w:space="0" w:color="E3584E" w:themeColor="accent5"/>
          <w:insideH w:val="nil"/>
          <w:insideV w:val="nil"/>
        </w:tcBorders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B344" w:themeColor="accent6"/>
          <w:left w:val="single" w:sz="4" w:space="0" w:color="6FB344" w:themeColor="accent6"/>
          <w:bottom w:val="single" w:sz="4" w:space="0" w:color="6FB344" w:themeColor="accent6"/>
          <w:right w:val="single" w:sz="4" w:space="0" w:color="6FB344" w:themeColor="accent6"/>
          <w:insideH w:val="nil"/>
          <w:insideV w:val="nil"/>
        </w:tcBorders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7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AE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AE92" w:themeFill="accent1"/>
      </w:tcPr>
    </w:tblStylePr>
    <w:tblStylePr w:type="band1Vert">
      <w:tblPr/>
      <w:tcPr>
        <w:shd w:val="clear" w:color="auto" w:fill="90F0DE" w:themeFill="accent1" w:themeFillTint="66"/>
      </w:tcPr>
    </w:tblStylePr>
    <w:tblStylePr w:type="band1Horz">
      <w:tblPr/>
      <w:tcPr>
        <w:shd w:val="clear" w:color="auto" w:fill="90F0D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A23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A23F" w:themeFill="accent2"/>
      </w:tcPr>
    </w:tblStylePr>
    <w:tblStylePr w:type="band1Vert">
      <w:tblPr/>
      <w:tcPr>
        <w:shd w:val="clear" w:color="auto" w:fill="FBD9B2" w:themeFill="accent2" w:themeFillTint="66"/>
      </w:tcPr>
    </w:tblStylePr>
    <w:tblStylePr w:type="band1Horz">
      <w:tblPr/>
      <w:tcPr>
        <w:shd w:val="clear" w:color="auto" w:fill="FBD9B2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5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7E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7E84" w:themeFill="accent3"/>
      </w:tcPr>
    </w:tblStylePr>
    <w:tblStylePr w:type="band1Vert">
      <w:tblPr/>
      <w:tcPr>
        <w:shd w:val="clear" w:color="auto" w:fill="C4CBCE" w:themeFill="accent3" w:themeFillTint="66"/>
      </w:tcPr>
    </w:tblStylePr>
    <w:tblStylePr w:type="band1Horz">
      <w:tblPr/>
      <w:tcPr>
        <w:shd w:val="clear" w:color="auto" w:fill="C4CBCE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B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8DB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8DBB" w:themeFill="accent4"/>
      </w:tcPr>
    </w:tblStylePr>
    <w:tblStylePr w:type="band1Vert">
      <w:tblPr/>
      <w:tcPr>
        <w:shd w:val="clear" w:color="auto" w:fill="94D7F1" w:themeFill="accent4" w:themeFillTint="66"/>
      </w:tcPr>
    </w:tblStylePr>
    <w:tblStylePr w:type="band1Horz">
      <w:tblPr/>
      <w:tcPr>
        <w:shd w:val="clear" w:color="auto" w:fill="94D7F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584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584E" w:themeFill="accent5"/>
      </w:tcPr>
    </w:tblStylePr>
    <w:tblStylePr w:type="band1Vert">
      <w:tblPr/>
      <w:tcPr>
        <w:shd w:val="clear" w:color="auto" w:fill="F3BCB8" w:themeFill="accent5" w:themeFillTint="66"/>
      </w:tcPr>
    </w:tblStylePr>
    <w:tblStylePr w:type="band1Horz">
      <w:tblPr/>
      <w:tcPr>
        <w:shd w:val="clear" w:color="auto" w:fill="F3BCB8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0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B3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B344" w:themeFill="accent6"/>
      </w:tcPr>
    </w:tblStylePr>
    <w:tblStylePr w:type="band1Vert">
      <w:tblPr/>
      <w:tcPr>
        <w:shd w:val="clear" w:color="auto" w:fill="C4E2B2" w:themeFill="accent6" w:themeFillTint="66"/>
      </w:tcPr>
    </w:tblStylePr>
    <w:tblStylePr w:type="band1Horz">
      <w:tblPr/>
      <w:tcPr>
        <w:shd w:val="clear" w:color="auto" w:fill="C4E2B2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  <w:insideV w:val="single" w:sz="4" w:space="0" w:color="58E9C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bottom w:val="single" w:sz="4" w:space="0" w:color="58E9CD" w:themeColor="accent1" w:themeTint="99"/>
        </w:tcBorders>
      </w:tcPr>
    </w:tblStylePr>
    <w:tblStylePr w:type="nwCell">
      <w:tblPr/>
      <w:tcPr>
        <w:tcBorders>
          <w:bottom w:val="single" w:sz="4" w:space="0" w:color="58E9CD" w:themeColor="accent1" w:themeTint="99"/>
        </w:tcBorders>
      </w:tcPr>
    </w:tblStylePr>
    <w:tblStylePr w:type="seCell">
      <w:tblPr/>
      <w:tcPr>
        <w:tcBorders>
          <w:top w:val="single" w:sz="4" w:space="0" w:color="58E9CD" w:themeColor="accent1" w:themeTint="99"/>
        </w:tcBorders>
      </w:tcPr>
    </w:tblStylePr>
    <w:tblStylePr w:type="swCell">
      <w:tblPr/>
      <w:tcPr>
        <w:tcBorders>
          <w:top w:val="single" w:sz="4" w:space="0" w:color="58E9CD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  <w:insideV w:val="single" w:sz="4" w:space="0" w:color="FAC78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bottom w:val="single" w:sz="4" w:space="0" w:color="FAC78B" w:themeColor="accent2" w:themeTint="99"/>
        </w:tcBorders>
      </w:tcPr>
    </w:tblStylePr>
    <w:tblStylePr w:type="nwCell">
      <w:tblPr/>
      <w:tcPr>
        <w:tcBorders>
          <w:bottom w:val="single" w:sz="4" w:space="0" w:color="FAC78B" w:themeColor="accent2" w:themeTint="99"/>
        </w:tcBorders>
      </w:tcPr>
    </w:tblStylePr>
    <w:tblStylePr w:type="seCell">
      <w:tblPr/>
      <w:tcPr>
        <w:tcBorders>
          <w:top w:val="single" w:sz="4" w:space="0" w:color="FAC78B" w:themeColor="accent2" w:themeTint="99"/>
        </w:tcBorders>
      </w:tcPr>
    </w:tblStylePr>
    <w:tblStylePr w:type="swCell">
      <w:tblPr/>
      <w:tcPr>
        <w:tcBorders>
          <w:top w:val="single" w:sz="4" w:space="0" w:color="FAC78B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  <w:insideV w:val="single" w:sz="4" w:space="0" w:color="A7B1B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bottom w:val="single" w:sz="4" w:space="0" w:color="A7B1B5" w:themeColor="accent3" w:themeTint="99"/>
        </w:tcBorders>
      </w:tcPr>
    </w:tblStylePr>
    <w:tblStylePr w:type="nwCell">
      <w:tblPr/>
      <w:tcPr>
        <w:tcBorders>
          <w:bottom w:val="single" w:sz="4" w:space="0" w:color="A7B1B5" w:themeColor="accent3" w:themeTint="99"/>
        </w:tcBorders>
      </w:tcPr>
    </w:tblStylePr>
    <w:tblStylePr w:type="seCell">
      <w:tblPr/>
      <w:tcPr>
        <w:tcBorders>
          <w:top w:val="single" w:sz="4" w:space="0" w:color="A7B1B5" w:themeColor="accent3" w:themeTint="99"/>
        </w:tcBorders>
      </w:tcPr>
    </w:tblStylePr>
    <w:tblStylePr w:type="swCell">
      <w:tblPr/>
      <w:tcPr>
        <w:tcBorders>
          <w:top w:val="single" w:sz="4" w:space="0" w:color="A7B1B5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  <w:insideV w:val="single" w:sz="4" w:space="0" w:color="5EC3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bottom w:val="single" w:sz="4" w:space="0" w:color="5EC3EB" w:themeColor="accent4" w:themeTint="99"/>
        </w:tcBorders>
      </w:tcPr>
    </w:tblStylePr>
    <w:tblStylePr w:type="nwCell">
      <w:tblPr/>
      <w:tcPr>
        <w:tcBorders>
          <w:bottom w:val="single" w:sz="4" w:space="0" w:color="5EC3EB" w:themeColor="accent4" w:themeTint="99"/>
        </w:tcBorders>
      </w:tcPr>
    </w:tblStylePr>
    <w:tblStylePr w:type="seCell">
      <w:tblPr/>
      <w:tcPr>
        <w:tcBorders>
          <w:top w:val="single" w:sz="4" w:space="0" w:color="5EC3EB" w:themeColor="accent4" w:themeTint="99"/>
        </w:tcBorders>
      </w:tcPr>
    </w:tblStylePr>
    <w:tblStylePr w:type="swCell">
      <w:tblPr/>
      <w:tcPr>
        <w:tcBorders>
          <w:top w:val="single" w:sz="4" w:space="0" w:color="5EC3EB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  <w:insideV w:val="single" w:sz="4" w:space="0" w:color="EE9A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bottom w:val="single" w:sz="4" w:space="0" w:color="EE9A94" w:themeColor="accent5" w:themeTint="99"/>
        </w:tcBorders>
      </w:tcPr>
    </w:tblStylePr>
    <w:tblStylePr w:type="nwCell">
      <w:tblPr/>
      <w:tcPr>
        <w:tcBorders>
          <w:bottom w:val="single" w:sz="4" w:space="0" w:color="EE9A94" w:themeColor="accent5" w:themeTint="99"/>
        </w:tcBorders>
      </w:tcPr>
    </w:tblStylePr>
    <w:tblStylePr w:type="seCell">
      <w:tblPr/>
      <w:tcPr>
        <w:tcBorders>
          <w:top w:val="single" w:sz="4" w:space="0" w:color="EE9A94" w:themeColor="accent5" w:themeTint="99"/>
        </w:tcBorders>
      </w:tcPr>
    </w:tblStylePr>
    <w:tblStylePr w:type="swCell">
      <w:tblPr/>
      <w:tcPr>
        <w:tcBorders>
          <w:top w:val="single" w:sz="4" w:space="0" w:color="EE9A94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  <w:insideV w:val="single" w:sz="4" w:space="0" w:color="A7D3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bottom w:val="single" w:sz="4" w:space="0" w:color="A7D38C" w:themeColor="accent6" w:themeTint="99"/>
        </w:tcBorders>
      </w:tcPr>
    </w:tblStylePr>
    <w:tblStylePr w:type="nwCell">
      <w:tblPr/>
      <w:tcPr>
        <w:tcBorders>
          <w:bottom w:val="single" w:sz="4" w:space="0" w:color="A7D38C" w:themeColor="accent6" w:themeTint="99"/>
        </w:tcBorders>
      </w:tcPr>
    </w:tblStylePr>
    <w:tblStylePr w:type="seCell">
      <w:tblPr/>
      <w:tcPr>
        <w:tcBorders>
          <w:top w:val="single" w:sz="4" w:space="0" w:color="A7D38C" w:themeColor="accent6" w:themeTint="99"/>
        </w:tcBorders>
      </w:tcPr>
    </w:tblStylePr>
    <w:tblStylePr w:type="swCell">
      <w:tblPr/>
      <w:tcPr>
        <w:tcBorders>
          <w:top w:val="single" w:sz="4" w:space="0" w:color="A7D38C" w:themeColor="accent6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7"/>
    <w:rsid w:val="00E930CB"/>
    <w:rPr>
      <w:rFonts w:ascii="Times New Roman" w:eastAsiaTheme="majorEastAsia" w:hAnsi="Times New Roman" w:cstheme="majorBidi"/>
      <w:color w:val="0B5748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8"/>
    <w:semiHidden/>
    <w:rsid w:val="00E930CB"/>
    <w:rPr>
      <w:rFonts w:ascii="Times New Roman" w:eastAsiaTheme="majorEastAsia" w:hAnsi="Times New Roman" w:cstheme="majorBidi"/>
      <w:color w:val="0B5748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563"/>
    <w:rPr>
      <w:rFonts w:asciiTheme="majorHAnsi" w:eastAsiaTheme="majorEastAsia" w:hAnsiTheme="majorHAnsi" w:cstheme="majorBidi"/>
      <w:color w:val="0B564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563"/>
    <w:rPr>
      <w:rFonts w:asciiTheme="majorHAnsi" w:eastAsiaTheme="majorEastAsia" w:hAnsiTheme="majorHAnsi" w:cstheme="majorBidi"/>
      <w:i/>
      <w:iCs/>
      <w:color w:val="11826C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563"/>
    <w:rPr>
      <w:rFonts w:asciiTheme="majorHAnsi" w:eastAsiaTheme="majorEastAsia" w:hAnsiTheme="majorHAnsi" w:cstheme="majorBidi"/>
      <w:color w:val="11826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563"/>
    <w:rPr>
      <w:rFonts w:asciiTheme="majorHAnsi" w:eastAsiaTheme="majorEastAsia" w:hAnsiTheme="majorHAnsi" w:cstheme="majorBidi"/>
      <w:color w:val="0B564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563"/>
    <w:rPr>
      <w:rFonts w:asciiTheme="majorHAnsi" w:eastAsiaTheme="majorEastAsia" w:hAnsiTheme="majorHAnsi" w:cstheme="majorBidi"/>
      <w:i/>
      <w:iCs/>
      <w:color w:val="0B564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56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56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2C2563"/>
  </w:style>
  <w:style w:type="paragraph" w:styleId="DireccinHTML">
    <w:name w:val="HTML Address"/>
    <w:basedOn w:val="Normal"/>
    <w:link w:val="DireccinHTMLC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C2563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2C256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2C2563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2563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2C2563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CD5E29"/>
    <w:rPr>
      <w:color w:val="11698B" w:themeColor="accent4" w:themeShade="BF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D5E29"/>
    <w:rPr>
      <w:i/>
      <w:iCs/>
      <w:color w:val="11826C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D5E29"/>
    <w:pPr>
      <w:pBdr>
        <w:top w:val="single" w:sz="4" w:space="10" w:color="17AE92" w:themeColor="accent1"/>
        <w:bottom w:val="single" w:sz="4" w:space="10" w:color="17AE92" w:themeColor="accent1"/>
      </w:pBdr>
      <w:spacing w:before="360" w:after="360"/>
      <w:ind w:left="864" w:right="864"/>
      <w:jc w:val="center"/>
    </w:pPr>
    <w:rPr>
      <w:i/>
      <w:iCs/>
      <w:color w:val="11826C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D5E29"/>
    <w:rPr>
      <w:i/>
      <w:iCs/>
      <w:color w:val="11826C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D5E29"/>
    <w:rPr>
      <w:b/>
      <w:bCs/>
      <w:caps w:val="0"/>
      <w:smallCaps/>
      <w:color w:val="11826C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  <w:insideH w:val="single" w:sz="8" w:space="0" w:color="17AE92" w:themeColor="accent1"/>
        <w:insideV w:val="single" w:sz="8" w:space="0" w:color="17AE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18" w:space="0" w:color="17AE92" w:themeColor="accent1"/>
          <w:right w:val="single" w:sz="8" w:space="0" w:color="17AE92" w:themeColor="accent1"/>
          <w:insideH w:val="nil"/>
          <w:insideV w:val="single" w:sz="8" w:space="0" w:color="17AE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H w:val="nil"/>
          <w:insideV w:val="single" w:sz="8" w:space="0" w:color="17AE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band1Vert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  <w:shd w:val="clear" w:color="auto" w:fill="BAF6EA" w:themeFill="accent1" w:themeFillTint="3F"/>
      </w:tcPr>
    </w:tblStylePr>
    <w:tblStylePr w:type="band1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V w:val="single" w:sz="8" w:space="0" w:color="17AE92" w:themeColor="accent1"/>
        </w:tcBorders>
        <w:shd w:val="clear" w:color="auto" w:fill="BAF6EA" w:themeFill="accent1" w:themeFillTint="3F"/>
      </w:tcPr>
    </w:tblStylePr>
    <w:tblStylePr w:type="band2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  <w:insideV w:val="single" w:sz="8" w:space="0" w:color="17AE9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  <w:insideH w:val="single" w:sz="8" w:space="0" w:color="F7A23F" w:themeColor="accent2"/>
        <w:insideV w:val="single" w:sz="8" w:space="0" w:color="F7A23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18" w:space="0" w:color="F7A23F" w:themeColor="accent2"/>
          <w:right w:val="single" w:sz="8" w:space="0" w:color="F7A23F" w:themeColor="accent2"/>
          <w:insideH w:val="nil"/>
          <w:insideV w:val="single" w:sz="8" w:space="0" w:color="F7A23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H w:val="nil"/>
          <w:insideV w:val="single" w:sz="8" w:space="0" w:color="F7A23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band1Vert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  <w:shd w:val="clear" w:color="auto" w:fill="FDE7CF" w:themeFill="accent2" w:themeFillTint="3F"/>
      </w:tcPr>
    </w:tblStylePr>
    <w:tblStylePr w:type="band1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V w:val="single" w:sz="8" w:space="0" w:color="F7A23F" w:themeColor="accent2"/>
        </w:tcBorders>
        <w:shd w:val="clear" w:color="auto" w:fill="FDE7CF" w:themeFill="accent2" w:themeFillTint="3F"/>
      </w:tcPr>
    </w:tblStylePr>
    <w:tblStylePr w:type="band2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  <w:insideV w:val="single" w:sz="8" w:space="0" w:color="F7A23F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  <w:insideH w:val="single" w:sz="8" w:space="0" w:color="6F7E84" w:themeColor="accent3"/>
        <w:insideV w:val="single" w:sz="8" w:space="0" w:color="6F7E8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18" w:space="0" w:color="6F7E84" w:themeColor="accent3"/>
          <w:right w:val="single" w:sz="8" w:space="0" w:color="6F7E84" w:themeColor="accent3"/>
          <w:insideH w:val="nil"/>
          <w:insideV w:val="single" w:sz="8" w:space="0" w:color="6F7E8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H w:val="nil"/>
          <w:insideV w:val="single" w:sz="8" w:space="0" w:color="6F7E8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band1Vert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  <w:shd w:val="clear" w:color="auto" w:fill="DBDFE1" w:themeFill="accent3" w:themeFillTint="3F"/>
      </w:tcPr>
    </w:tblStylePr>
    <w:tblStylePr w:type="band1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V w:val="single" w:sz="8" w:space="0" w:color="6F7E84" w:themeColor="accent3"/>
        </w:tcBorders>
        <w:shd w:val="clear" w:color="auto" w:fill="DBDFE1" w:themeFill="accent3" w:themeFillTint="3F"/>
      </w:tcPr>
    </w:tblStylePr>
    <w:tblStylePr w:type="band2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  <w:insideV w:val="single" w:sz="8" w:space="0" w:color="6F7E84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  <w:insideH w:val="single" w:sz="8" w:space="0" w:color="178DBB" w:themeColor="accent4"/>
        <w:insideV w:val="single" w:sz="8" w:space="0" w:color="178DB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18" w:space="0" w:color="178DBB" w:themeColor="accent4"/>
          <w:right w:val="single" w:sz="8" w:space="0" w:color="178DBB" w:themeColor="accent4"/>
          <w:insideH w:val="nil"/>
          <w:insideV w:val="single" w:sz="8" w:space="0" w:color="178DB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H w:val="nil"/>
          <w:insideV w:val="single" w:sz="8" w:space="0" w:color="178DB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band1Vert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  <w:shd w:val="clear" w:color="auto" w:fill="BCE6F7" w:themeFill="accent4" w:themeFillTint="3F"/>
      </w:tcPr>
    </w:tblStylePr>
    <w:tblStylePr w:type="band1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V w:val="single" w:sz="8" w:space="0" w:color="178DBB" w:themeColor="accent4"/>
        </w:tcBorders>
        <w:shd w:val="clear" w:color="auto" w:fill="BCE6F7" w:themeFill="accent4" w:themeFillTint="3F"/>
      </w:tcPr>
    </w:tblStylePr>
    <w:tblStylePr w:type="band2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  <w:insideV w:val="single" w:sz="8" w:space="0" w:color="178DBB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  <w:insideH w:val="single" w:sz="8" w:space="0" w:color="E3584E" w:themeColor="accent5"/>
        <w:insideV w:val="single" w:sz="8" w:space="0" w:color="E3584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18" w:space="0" w:color="E3584E" w:themeColor="accent5"/>
          <w:right w:val="single" w:sz="8" w:space="0" w:color="E3584E" w:themeColor="accent5"/>
          <w:insideH w:val="nil"/>
          <w:insideV w:val="single" w:sz="8" w:space="0" w:color="E3584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H w:val="nil"/>
          <w:insideV w:val="single" w:sz="8" w:space="0" w:color="E3584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band1Vert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  <w:shd w:val="clear" w:color="auto" w:fill="F8D5D3" w:themeFill="accent5" w:themeFillTint="3F"/>
      </w:tcPr>
    </w:tblStylePr>
    <w:tblStylePr w:type="band1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V w:val="single" w:sz="8" w:space="0" w:color="E3584E" w:themeColor="accent5"/>
        </w:tcBorders>
        <w:shd w:val="clear" w:color="auto" w:fill="F8D5D3" w:themeFill="accent5" w:themeFillTint="3F"/>
      </w:tcPr>
    </w:tblStylePr>
    <w:tblStylePr w:type="band2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  <w:insideV w:val="single" w:sz="8" w:space="0" w:color="E3584E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  <w:insideH w:val="single" w:sz="8" w:space="0" w:color="6FB344" w:themeColor="accent6"/>
        <w:insideV w:val="single" w:sz="8" w:space="0" w:color="6FB34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18" w:space="0" w:color="6FB344" w:themeColor="accent6"/>
          <w:right w:val="single" w:sz="8" w:space="0" w:color="6FB344" w:themeColor="accent6"/>
          <w:insideH w:val="nil"/>
          <w:insideV w:val="single" w:sz="8" w:space="0" w:color="6FB3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H w:val="nil"/>
          <w:insideV w:val="single" w:sz="8" w:space="0" w:color="6FB3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band1Vert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  <w:shd w:val="clear" w:color="auto" w:fill="DBEDCF" w:themeFill="accent6" w:themeFillTint="3F"/>
      </w:tcPr>
    </w:tblStylePr>
    <w:tblStylePr w:type="band1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V w:val="single" w:sz="8" w:space="0" w:color="6FB344" w:themeColor="accent6"/>
        </w:tcBorders>
        <w:shd w:val="clear" w:color="auto" w:fill="DBEDCF" w:themeFill="accent6" w:themeFillTint="3F"/>
      </w:tcPr>
    </w:tblStylePr>
    <w:tblStylePr w:type="band2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  <w:insideV w:val="single" w:sz="8" w:space="0" w:color="6FB344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  <w:tblStylePr w:type="band1Horz">
      <w:tblPr/>
      <w:tcPr>
        <w:tcBorders>
          <w:top w:val="single" w:sz="8" w:space="0" w:color="17AE92" w:themeColor="accent1"/>
          <w:left w:val="single" w:sz="8" w:space="0" w:color="17AE92" w:themeColor="accent1"/>
          <w:bottom w:val="single" w:sz="8" w:space="0" w:color="17AE92" w:themeColor="accent1"/>
          <w:right w:val="single" w:sz="8" w:space="0" w:color="17AE9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  <w:tblStylePr w:type="band1Horz">
      <w:tblPr/>
      <w:tcPr>
        <w:tcBorders>
          <w:top w:val="single" w:sz="8" w:space="0" w:color="F7A23F" w:themeColor="accent2"/>
          <w:left w:val="single" w:sz="8" w:space="0" w:color="F7A23F" w:themeColor="accent2"/>
          <w:bottom w:val="single" w:sz="8" w:space="0" w:color="F7A23F" w:themeColor="accent2"/>
          <w:right w:val="single" w:sz="8" w:space="0" w:color="F7A23F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  <w:tblStylePr w:type="band1Horz">
      <w:tblPr/>
      <w:tcPr>
        <w:tcBorders>
          <w:top w:val="single" w:sz="8" w:space="0" w:color="6F7E84" w:themeColor="accent3"/>
          <w:left w:val="single" w:sz="8" w:space="0" w:color="6F7E84" w:themeColor="accent3"/>
          <w:bottom w:val="single" w:sz="8" w:space="0" w:color="6F7E84" w:themeColor="accent3"/>
          <w:right w:val="single" w:sz="8" w:space="0" w:color="6F7E84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  <w:tblStylePr w:type="band1Horz">
      <w:tblPr/>
      <w:tcPr>
        <w:tcBorders>
          <w:top w:val="single" w:sz="8" w:space="0" w:color="178DBB" w:themeColor="accent4"/>
          <w:left w:val="single" w:sz="8" w:space="0" w:color="178DBB" w:themeColor="accent4"/>
          <w:bottom w:val="single" w:sz="8" w:space="0" w:color="178DBB" w:themeColor="accent4"/>
          <w:right w:val="single" w:sz="8" w:space="0" w:color="178DBB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  <w:tblStylePr w:type="band1Horz">
      <w:tblPr/>
      <w:tcPr>
        <w:tcBorders>
          <w:top w:val="single" w:sz="8" w:space="0" w:color="E3584E" w:themeColor="accent5"/>
          <w:left w:val="single" w:sz="8" w:space="0" w:color="E3584E" w:themeColor="accent5"/>
          <w:bottom w:val="single" w:sz="8" w:space="0" w:color="E3584E" w:themeColor="accent5"/>
          <w:right w:val="single" w:sz="8" w:space="0" w:color="E3584E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  <w:tblStylePr w:type="band1Horz">
      <w:tblPr/>
      <w:tcPr>
        <w:tcBorders>
          <w:top w:val="single" w:sz="8" w:space="0" w:color="6FB344" w:themeColor="accent6"/>
          <w:left w:val="single" w:sz="8" w:space="0" w:color="6FB344" w:themeColor="accent6"/>
          <w:bottom w:val="single" w:sz="8" w:space="0" w:color="6FB344" w:themeColor="accent6"/>
          <w:right w:val="single" w:sz="8" w:space="0" w:color="6FB344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8" w:space="0" w:color="17AE92" w:themeColor="accent1"/>
        <w:bottom w:val="single" w:sz="8" w:space="0" w:color="17AE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AE92" w:themeColor="accent1"/>
          <w:left w:val="nil"/>
          <w:bottom w:val="single" w:sz="8" w:space="0" w:color="17AE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AE92" w:themeColor="accent1"/>
          <w:left w:val="nil"/>
          <w:bottom w:val="single" w:sz="8" w:space="0" w:color="17AE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8" w:space="0" w:color="F7A23F" w:themeColor="accent2"/>
        <w:bottom w:val="single" w:sz="8" w:space="0" w:color="F7A23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A23F" w:themeColor="accent2"/>
          <w:left w:val="nil"/>
          <w:bottom w:val="single" w:sz="8" w:space="0" w:color="F7A23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A23F" w:themeColor="accent2"/>
          <w:left w:val="nil"/>
          <w:bottom w:val="single" w:sz="8" w:space="0" w:color="F7A23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8" w:space="0" w:color="6F7E84" w:themeColor="accent3"/>
        <w:bottom w:val="single" w:sz="8" w:space="0" w:color="6F7E8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7E84" w:themeColor="accent3"/>
          <w:left w:val="nil"/>
          <w:bottom w:val="single" w:sz="8" w:space="0" w:color="6F7E8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7E84" w:themeColor="accent3"/>
          <w:left w:val="nil"/>
          <w:bottom w:val="single" w:sz="8" w:space="0" w:color="6F7E8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8" w:space="0" w:color="178DBB" w:themeColor="accent4"/>
        <w:bottom w:val="single" w:sz="8" w:space="0" w:color="178DB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DBB" w:themeColor="accent4"/>
          <w:left w:val="nil"/>
          <w:bottom w:val="single" w:sz="8" w:space="0" w:color="178DB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DBB" w:themeColor="accent4"/>
          <w:left w:val="nil"/>
          <w:bottom w:val="single" w:sz="8" w:space="0" w:color="178DB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8" w:space="0" w:color="E3584E" w:themeColor="accent5"/>
        <w:bottom w:val="single" w:sz="8" w:space="0" w:color="E3584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584E" w:themeColor="accent5"/>
          <w:left w:val="nil"/>
          <w:bottom w:val="single" w:sz="8" w:space="0" w:color="E3584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584E" w:themeColor="accent5"/>
          <w:left w:val="nil"/>
          <w:bottom w:val="single" w:sz="8" w:space="0" w:color="E3584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8" w:space="0" w:color="6FB344" w:themeColor="accent6"/>
        <w:bottom w:val="single" w:sz="8" w:space="0" w:color="6FB34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B344" w:themeColor="accent6"/>
          <w:left w:val="nil"/>
          <w:bottom w:val="single" w:sz="8" w:space="0" w:color="6FB3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B344" w:themeColor="accent6"/>
          <w:left w:val="nil"/>
          <w:bottom w:val="single" w:sz="8" w:space="0" w:color="6FB3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2C2563"/>
  </w:style>
  <w:style w:type="paragraph" w:styleId="Lista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E9C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C78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B1B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EC3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9A9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D3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2">
    <w:name w:val="List Table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bottom w:val="single" w:sz="4" w:space="0" w:color="58E9CD" w:themeColor="accent1" w:themeTint="99"/>
        <w:insideH w:val="single" w:sz="4" w:space="0" w:color="58E9C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bottom w:val="single" w:sz="4" w:space="0" w:color="FAC78B" w:themeColor="accent2" w:themeTint="99"/>
        <w:insideH w:val="single" w:sz="4" w:space="0" w:color="FAC78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bottom w:val="single" w:sz="4" w:space="0" w:color="A7B1B5" w:themeColor="accent3" w:themeTint="99"/>
        <w:insideH w:val="single" w:sz="4" w:space="0" w:color="A7B1B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bottom w:val="single" w:sz="4" w:space="0" w:color="5EC3EB" w:themeColor="accent4" w:themeTint="99"/>
        <w:insideH w:val="single" w:sz="4" w:space="0" w:color="5EC3E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bottom w:val="single" w:sz="4" w:space="0" w:color="EE9A94" w:themeColor="accent5" w:themeTint="99"/>
        <w:insideH w:val="single" w:sz="4" w:space="0" w:color="EE9A9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bottom w:val="single" w:sz="4" w:space="0" w:color="A7D38C" w:themeColor="accent6" w:themeTint="99"/>
        <w:insideH w:val="single" w:sz="4" w:space="0" w:color="A7D38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3">
    <w:name w:val="List Table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17AE92" w:themeColor="accent1"/>
        <w:left w:val="single" w:sz="4" w:space="0" w:color="17AE92" w:themeColor="accent1"/>
        <w:bottom w:val="single" w:sz="4" w:space="0" w:color="17AE92" w:themeColor="accent1"/>
        <w:right w:val="single" w:sz="4" w:space="0" w:color="17AE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AE92" w:themeColor="accent1"/>
          <w:right w:val="single" w:sz="4" w:space="0" w:color="17AE92" w:themeColor="accent1"/>
        </w:tcBorders>
      </w:tcPr>
    </w:tblStylePr>
    <w:tblStylePr w:type="band1Horz">
      <w:tblPr/>
      <w:tcPr>
        <w:tcBorders>
          <w:top w:val="single" w:sz="4" w:space="0" w:color="17AE92" w:themeColor="accent1"/>
          <w:bottom w:val="single" w:sz="4" w:space="0" w:color="17AE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AE92" w:themeColor="accent1"/>
          <w:left w:val="nil"/>
        </w:tcBorders>
      </w:tcPr>
    </w:tblStylePr>
    <w:tblStylePr w:type="swCell">
      <w:tblPr/>
      <w:tcPr>
        <w:tcBorders>
          <w:top w:val="double" w:sz="4" w:space="0" w:color="17AE9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A23F" w:themeColor="accent2"/>
        <w:left w:val="single" w:sz="4" w:space="0" w:color="F7A23F" w:themeColor="accent2"/>
        <w:bottom w:val="single" w:sz="4" w:space="0" w:color="F7A23F" w:themeColor="accent2"/>
        <w:right w:val="single" w:sz="4" w:space="0" w:color="F7A23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A23F" w:themeColor="accent2"/>
          <w:right w:val="single" w:sz="4" w:space="0" w:color="F7A23F" w:themeColor="accent2"/>
        </w:tcBorders>
      </w:tcPr>
    </w:tblStylePr>
    <w:tblStylePr w:type="band1Horz">
      <w:tblPr/>
      <w:tcPr>
        <w:tcBorders>
          <w:top w:val="single" w:sz="4" w:space="0" w:color="F7A23F" w:themeColor="accent2"/>
          <w:bottom w:val="single" w:sz="4" w:space="0" w:color="F7A23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A23F" w:themeColor="accent2"/>
          <w:left w:val="nil"/>
        </w:tcBorders>
      </w:tcPr>
    </w:tblStylePr>
    <w:tblStylePr w:type="swCell">
      <w:tblPr/>
      <w:tcPr>
        <w:tcBorders>
          <w:top w:val="double" w:sz="4" w:space="0" w:color="F7A23F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F7E84" w:themeColor="accent3"/>
        <w:left w:val="single" w:sz="4" w:space="0" w:color="6F7E84" w:themeColor="accent3"/>
        <w:bottom w:val="single" w:sz="4" w:space="0" w:color="6F7E84" w:themeColor="accent3"/>
        <w:right w:val="single" w:sz="4" w:space="0" w:color="6F7E8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7E84" w:themeColor="accent3"/>
          <w:right w:val="single" w:sz="4" w:space="0" w:color="6F7E84" w:themeColor="accent3"/>
        </w:tcBorders>
      </w:tcPr>
    </w:tblStylePr>
    <w:tblStylePr w:type="band1Horz">
      <w:tblPr/>
      <w:tcPr>
        <w:tcBorders>
          <w:top w:val="single" w:sz="4" w:space="0" w:color="6F7E84" w:themeColor="accent3"/>
          <w:bottom w:val="single" w:sz="4" w:space="0" w:color="6F7E8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7E84" w:themeColor="accent3"/>
          <w:left w:val="nil"/>
        </w:tcBorders>
      </w:tcPr>
    </w:tblStylePr>
    <w:tblStylePr w:type="swCell">
      <w:tblPr/>
      <w:tcPr>
        <w:tcBorders>
          <w:top w:val="double" w:sz="4" w:space="0" w:color="6F7E8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178DBB" w:themeColor="accent4"/>
        <w:left w:val="single" w:sz="4" w:space="0" w:color="178DBB" w:themeColor="accent4"/>
        <w:bottom w:val="single" w:sz="4" w:space="0" w:color="178DBB" w:themeColor="accent4"/>
        <w:right w:val="single" w:sz="4" w:space="0" w:color="178DB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8DBB" w:themeColor="accent4"/>
          <w:right w:val="single" w:sz="4" w:space="0" w:color="178DBB" w:themeColor="accent4"/>
        </w:tcBorders>
      </w:tcPr>
    </w:tblStylePr>
    <w:tblStylePr w:type="band1Horz">
      <w:tblPr/>
      <w:tcPr>
        <w:tcBorders>
          <w:top w:val="single" w:sz="4" w:space="0" w:color="178DBB" w:themeColor="accent4"/>
          <w:bottom w:val="single" w:sz="4" w:space="0" w:color="178DB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8DBB" w:themeColor="accent4"/>
          <w:left w:val="nil"/>
        </w:tcBorders>
      </w:tcPr>
    </w:tblStylePr>
    <w:tblStylePr w:type="swCell">
      <w:tblPr/>
      <w:tcPr>
        <w:tcBorders>
          <w:top w:val="double" w:sz="4" w:space="0" w:color="178DBB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3584E" w:themeColor="accent5"/>
        <w:left w:val="single" w:sz="4" w:space="0" w:color="E3584E" w:themeColor="accent5"/>
        <w:bottom w:val="single" w:sz="4" w:space="0" w:color="E3584E" w:themeColor="accent5"/>
        <w:right w:val="single" w:sz="4" w:space="0" w:color="E3584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584E" w:themeColor="accent5"/>
          <w:right w:val="single" w:sz="4" w:space="0" w:color="E3584E" w:themeColor="accent5"/>
        </w:tcBorders>
      </w:tcPr>
    </w:tblStylePr>
    <w:tblStylePr w:type="band1Horz">
      <w:tblPr/>
      <w:tcPr>
        <w:tcBorders>
          <w:top w:val="single" w:sz="4" w:space="0" w:color="E3584E" w:themeColor="accent5"/>
          <w:bottom w:val="single" w:sz="4" w:space="0" w:color="E3584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584E" w:themeColor="accent5"/>
          <w:left w:val="nil"/>
        </w:tcBorders>
      </w:tcPr>
    </w:tblStylePr>
    <w:tblStylePr w:type="swCell">
      <w:tblPr/>
      <w:tcPr>
        <w:tcBorders>
          <w:top w:val="double" w:sz="4" w:space="0" w:color="E3584E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FB344" w:themeColor="accent6"/>
        <w:left w:val="single" w:sz="4" w:space="0" w:color="6FB344" w:themeColor="accent6"/>
        <w:bottom w:val="single" w:sz="4" w:space="0" w:color="6FB344" w:themeColor="accent6"/>
        <w:right w:val="single" w:sz="4" w:space="0" w:color="6FB34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B344" w:themeColor="accent6"/>
          <w:right w:val="single" w:sz="4" w:space="0" w:color="6FB344" w:themeColor="accent6"/>
        </w:tcBorders>
      </w:tcPr>
    </w:tblStylePr>
    <w:tblStylePr w:type="band1Horz">
      <w:tblPr/>
      <w:tcPr>
        <w:tcBorders>
          <w:top w:val="single" w:sz="4" w:space="0" w:color="6FB344" w:themeColor="accent6"/>
          <w:bottom w:val="single" w:sz="4" w:space="0" w:color="6FB3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B344" w:themeColor="accent6"/>
          <w:left w:val="nil"/>
        </w:tcBorders>
      </w:tcPr>
    </w:tblStylePr>
    <w:tblStylePr w:type="swCell">
      <w:tblPr/>
      <w:tcPr>
        <w:tcBorders>
          <w:top w:val="double" w:sz="4" w:space="0" w:color="6FB344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8E9CD" w:themeColor="accent1" w:themeTint="99"/>
        <w:left w:val="single" w:sz="4" w:space="0" w:color="58E9CD" w:themeColor="accent1" w:themeTint="99"/>
        <w:bottom w:val="single" w:sz="4" w:space="0" w:color="58E9CD" w:themeColor="accent1" w:themeTint="99"/>
        <w:right w:val="single" w:sz="4" w:space="0" w:color="58E9CD" w:themeColor="accent1" w:themeTint="99"/>
        <w:insideH w:val="single" w:sz="4" w:space="0" w:color="58E9C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E92" w:themeColor="accent1"/>
          <w:left w:val="single" w:sz="4" w:space="0" w:color="17AE92" w:themeColor="accent1"/>
          <w:bottom w:val="single" w:sz="4" w:space="0" w:color="17AE92" w:themeColor="accent1"/>
          <w:right w:val="single" w:sz="4" w:space="0" w:color="17AE92" w:themeColor="accent1"/>
          <w:insideH w:val="nil"/>
        </w:tcBorders>
        <w:shd w:val="clear" w:color="auto" w:fill="17AE92" w:themeFill="accent1"/>
      </w:tcPr>
    </w:tblStylePr>
    <w:tblStylePr w:type="lastRow">
      <w:rPr>
        <w:b/>
        <w:bCs/>
      </w:rPr>
      <w:tblPr/>
      <w:tcPr>
        <w:tcBorders>
          <w:top w:val="double" w:sz="4" w:space="0" w:color="58E9C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C78B" w:themeColor="accent2" w:themeTint="99"/>
        <w:left w:val="single" w:sz="4" w:space="0" w:color="FAC78B" w:themeColor="accent2" w:themeTint="99"/>
        <w:bottom w:val="single" w:sz="4" w:space="0" w:color="FAC78B" w:themeColor="accent2" w:themeTint="99"/>
        <w:right w:val="single" w:sz="4" w:space="0" w:color="FAC78B" w:themeColor="accent2" w:themeTint="99"/>
        <w:insideH w:val="single" w:sz="4" w:space="0" w:color="FAC78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A23F" w:themeColor="accent2"/>
          <w:left w:val="single" w:sz="4" w:space="0" w:color="F7A23F" w:themeColor="accent2"/>
          <w:bottom w:val="single" w:sz="4" w:space="0" w:color="F7A23F" w:themeColor="accent2"/>
          <w:right w:val="single" w:sz="4" w:space="0" w:color="F7A23F" w:themeColor="accent2"/>
          <w:insideH w:val="nil"/>
        </w:tcBorders>
        <w:shd w:val="clear" w:color="auto" w:fill="F7A23F" w:themeFill="accent2"/>
      </w:tcPr>
    </w:tblStylePr>
    <w:tblStylePr w:type="lastRow">
      <w:rPr>
        <w:b/>
        <w:bCs/>
      </w:rPr>
      <w:tblPr/>
      <w:tcPr>
        <w:tcBorders>
          <w:top w:val="double" w:sz="4" w:space="0" w:color="FAC78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B1B5" w:themeColor="accent3" w:themeTint="99"/>
        <w:left w:val="single" w:sz="4" w:space="0" w:color="A7B1B5" w:themeColor="accent3" w:themeTint="99"/>
        <w:bottom w:val="single" w:sz="4" w:space="0" w:color="A7B1B5" w:themeColor="accent3" w:themeTint="99"/>
        <w:right w:val="single" w:sz="4" w:space="0" w:color="A7B1B5" w:themeColor="accent3" w:themeTint="99"/>
        <w:insideH w:val="single" w:sz="4" w:space="0" w:color="A7B1B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7E84" w:themeColor="accent3"/>
          <w:left w:val="single" w:sz="4" w:space="0" w:color="6F7E84" w:themeColor="accent3"/>
          <w:bottom w:val="single" w:sz="4" w:space="0" w:color="6F7E84" w:themeColor="accent3"/>
          <w:right w:val="single" w:sz="4" w:space="0" w:color="6F7E84" w:themeColor="accent3"/>
          <w:insideH w:val="nil"/>
        </w:tcBorders>
        <w:shd w:val="clear" w:color="auto" w:fill="6F7E84" w:themeFill="accent3"/>
      </w:tcPr>
    </w:tblStylePr>
    <w:tblStylePr w:type="lastRow">
      <w:rPr>
        <w:b/>
        <w:bCs/>
      </w:rPr>
      <w:tblPr/>
      <w:tcPr>
        <w:tcBorders>
          <w:top w:val="double" w:sz="4" w:space="0" w:color="A7B1B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5EC3EB" w:themeColor="accent4" w:themeTint="99"/>
        <w:left w:val="single" w:sz="4" w:space="0" w:color="5EC3EB" w:themeColor="accent4" w:themeTint="99"/>
        <w:bottom w:val="single" w:sz="4" w:space="0" w:color="5EC3EB" w:themeColor="accent4" w:themeTint="99"/>
        <w:right w:val="single" w:sz="4" w:space="0" w:color="5EC3EB" w:themeColor="accent4" w:themeTint="99"/>
        <w:insideH w:val="single" w:sz="4" w:space="0" w:color="5EC3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8DBB" w:themeColor="accent4"/>
          <w:left w:val="single" w:sz="4" w:space="0" w:color="178DBB" w:themeColor="accent4"/>
          <w:bottom w:val="single" w:sz="4" w:space="0" w:color="178DBB" w:themeColor="accent4"/>
          <w:right w:val="single" w:sz="4" w:space="0" w:color="178DBB" w:themeColor="accent4"/>
          <w:insideH w:val="nil"/>
        </w:tcBorders>
        <w:shd w:val="clear" w:color="auto" w:fill="178DBB" w:themeFill="accent4"/>
      </w:tcPr>
    </w:tblStylePr>
    <w:tblStylePr w:type="lastRow">
      <w:rPr>
        <w:b/>
        <w:bCs/>
      </w:rPr>
      <w:tblPr/>
      <w:tcPr>
        <w:tcBorders>
          <w:top w:val="double" w:sz="4" w:space="0" w:color="5EC3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E9A94" w:themeColor="accent5" w:themeTint="99"/>
        <w:left w:val="single" w:sz="4" w:space="0" w:color="EE9A94" w:themeColor="accent5" w:themeTint="99"/>
        <w:bottom w:val="single" w:sz="4" w:space="0" w:color="EE9A94" w:themeColor="accent5" w:themeTint="99"/>
        <w:right w:val="single" w:sz="4" w:space="0" w:color="EE9A94" w:themeColor="accent5" w:themeTint="99"/>
        <w:insideH w:val="single" w:sz="4" w:space="0" w:color="EE9A9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584E" w:themeColor="accent5"/>
          <w:left w:val="single" w:sz="4" w:space="0" w:color="E3584E" w:themeColor="accent5"/>
          <w:bottom w:val="single" w:sz="4" w:space="0" w:color="E3584E" w:themeColor="accent5"/>
          <w:right w:val="single" w:sz="4" w:space="0" w:color="E3584E" w:themeColor="accent5"/>
          <w:insideH w:val="nil"/>
        </w:tcBorders>
        <w:shd w:val="clear" w:color="auto" w:fill="E3584E" w:themeFill="accent5"/>
      </w:tcPr>
    </w:tblStylePr>
    <w:tblStylePr w:type="lastRow">
      <w:rPr>
        <w:b/>
        <w:bCs/>
      </w:rPr>
      <w:tblPr/>
      <w:tcPr>
        <w:tcBorders>
          <w:top w:val="double" w:sz="4" w:space="0" w:color="EE9A9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7D38C" w:themeColor="accent6" w:themeTint="99"/>
        <w:left w:val="single" w:sz="4" w:space="0" w:color="A7D38C" w:themeColor="accent6" w:themeTint="99"/>
        <w:bottom w:val="single" w:sz="4" w:space="0" w:color="A7D38C" w:themeColor="accent6" w:themeTint="99"/>
        <w:right w:val="single" w:sz="4" w:space="0" w:color="A7D38C" w:themeColor="accent6" w:themeTint="99"/>
        <w:insideH w:val="single" w:sz="4" w:space="0" w:color="A7D3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B344" w:themeColor="accent6"/>
          <w:left w:val="single" w:sz="4" w:space="0" w:color="6FB344" w:themeColor="accent6"/>
          <w:bottom w:val="single" w:sz="4" w:space="0" w:color="6FB344" w:themeColor="accent6"/>
          <w:right w:val="single" w:sz="4" w:space="0" w:color="6FB344" w:themeColor="accent6"/>
          <w:insideH w:val="nil"/>
        </w:tcBorders>
        <w:shd w:val="clear" w:color="auto" w:fill="6FB344" w:themeFill="accent6"/>
      </w:tcPr>
    </w:tblStylePr>
    <w:tblStylePr w:type="lastRow">
      <w:rPr>
        <w:b/>
        <w:bCs/>
      </w:rPr>
      <w:tblPr/>
      <w:tcPr>
        <w:tcBorders>
          <w:top w:val="double" w:sz="4" w:space="0" w:color="A7D3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7AE92" w:themeColor="accent1"/>
        <w:left w:val="single" w:sz="24" w:space="0" w:color="17AE92" w:themeColor="accent1"/>
        <w:bottom w:val="single" w:sz="24" w:space="0" w:color="17AE92" w:themeColor="accent1"/>
        <w:right w:val="single" w:sz="24" w:space="0" w:color="17AE92" w:themeColor="accent1"/>
      </w:tblBorders>
    </w:tblPr>
    <w:tcPr>
      <w:shd w:val="clear" w:color="auto" w:fill="17AE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A23F" w:themeColor="accent2"/>
        <w:left w:val="single" w:sz="24" w:space="0" w:color="F7A23F" w:themeColor="accent2"/>
        <w:bottom w:val="single" w:sz="24" w:space="0" w:color="F7A23F" w:themeColor="accent2"/>
        <w:right w:val="single" w:sz="24" w:space="0" w:color="F7A23F" w:themeColor="accent2"/>
      </w:tblBorders>
    </w:tblPr>
    <w:tcPr>
      <w:shd w:val="clear" w:color="auto" w:fill="F7A23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F7E84" w:themeColor="accent3"/>
        <w:left w:val="single" w:sz="24" w:space="0" w:color="6F7E84" w:themeColor="accent3"/>
        <w:bottom w:val="single" w:sz="24" w:space="0" w:color="6F7E84" w:themeColor="accent3"/>
        <w:right w:val="single" w:sz="24" w:space="0" w:color="6F7E84" w:themeColor="accent3"/>
      </w:tblBorders>
    </w:tblPr>
    <w:tcPr>
      <w:shd w:val="clear" w:color="auto" w:fill="6F7E8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78DBB" w:themeColor="accent4"/>
        <w:left w:val="single" w:sz="24" w:space="0" w:color="178DBB" w:themeColor="accent4"/>
        <w:bottom w:val="single" w:sz="24" w:space="0" w:color="178DBB" w:themeColor="accent4"/>
        <w:right w:val="single" w:sz="24" w:space="0" w:color="178DBB" w:themeColor="accent4"/>
      </w:tblBorders>
    </w:tblPr>
    <w:tcPr>
      <w:shd w:val="clear" w:color="auto" w:fill="178DB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3584E" w:themeColor="accent5"/>
        <w:left w:val="single" w:sz="24" w:space="0" w:color="E3584E" w:themeColor="accent5"/>
        <w:bottom w:val="single" w:sz="24" w:space="0" w:color="E3584E" w:themeColor="accent5"/>
        <w:right w:val="single" w:sz="24" w:space="0" w:color="E3584E" w:themeColor="accent5"/>
      </w:tblBorders>
    </w:tblPr>
    <w:tcPr>
      <w:shd w:val="clear" w:color="auto" w:fill="E3584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FB344" w:themeColor="accent6"/>
        <w:left w:val="single" w:sz="24" w:space="0" w:color="6FB344" w:themeColor="accent6"/>
        <w:bottom w:val="single" w:sz="24" w:space="0" w:color="6FB344" w:themeColor="accent6"/>
        <w:right w:val="single" w:sz="24" w:space="0" w:color="6FB344" w:themeColor="accent6"/>
      </w:tblBorders>
    </w:tblPr>
    <w:tcPr>
      <w:shd w:val="clear" w:color="auto" w:fill="6FB3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  <w:tblBorders>
        <w:top w:val="single" w:sz="4" w:space="0" w:color="17AE92" w:themeColor="accent1"/>
        <w:bottom w:val="single" w:sz="4" w:space="0" w:color="17AE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7AE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  <w:tblBorders>
        <w:top w:val="single" w:sz="4" w:space="0" w:color="F7A23F" w:themeColor="accent2"/>
        <w:bottom w:val="single" w:sz="4" w:space="0" w:color="F7A23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7A23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  <w:tblBorders>
        <w:top w:val="single" w:sz="4" w:space="0" w:color="6F7E84" w:themeColor="accent3"/>
        <w:bottom w:val="single" w:sz="4" w:space="0" w:color="6F7E8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F7E8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  <w:tblBorders>
        <w:top w:val="single" w:sz="4" w:space="0" w:color="178DBB" w:themeColor="accent4"/>
        <w:bottom w:val="single" w:sz="4" w:space="0" w:color="178DB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78DB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  <w:tblBorders>
        <w:top w:val="single" w:sz="4" w:space="0" w:color="E3584E" w:themeColor="accent5"/>
        <w:bottom w:val="single" w:sz="4" w:space="0" w:color="E3584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3584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  <w:tblBorders>
        <w:top w:val="single" w:sz="4" w:space="0" w:color="6FB344" w:themeColor="accent6"/>
        <w:bottom w:val="single" w:sz="4" w:space="0" w:color="6FB34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FB3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C2563"/>
    <w:pPr>
      <w:spacing w:after="0" w:line="240" w:lineRule="auto"/>
    </w:pPr>
    <w:rPr>
      <w:color w:val="1182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AE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AE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AE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AE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F7EE" w:themeFill="accent1" w:themeFillTint="33"/>
      </w:tcPr>
    </w:tblStylePr>
    <w:tblStylePr w:type="band1Horz">
      <w:tblPr/>
      <w:tcPr>
        <w:shd w:val="clear" w:color="auto" w:fill="C7F7E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C2563"/>
    <w:pPr>
      <w:spacing w:after="0" w:line="240" w:lineRule="auto"/>
    </w:pPr>
    <w:rPr>
      <w:color w:val="DE7B0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A23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A23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A23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A23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CD8" w:themeFill="accent2" w:themeFillTint="33"/>
      </w:tcPr>
    </w:tblStylePr>
    <w:tblStylePr w:type="band1Horz">
      <w:tblPr/>
      <w:tcPr>
        <w:shd w:val="clear" w:color="auto" w:fill="FDEC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C2563"/>
    <w:pPr>
      <w:spacing w:after="0" w:line="240" w:lineRule="auto"/>
    </w:pPr>
    <w:rPr>
      <w:color w:val="535E6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7E8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7E8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7E8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7E8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1E5E6" w:themeFill="accent3" w:themeFillTint="33"/>
      </w:tcPr>
    </w:tblStylePr>
    <w:tblStylePr w:type="band1Horz">
      <w:tblPr/>
      <w:tcPr>
        <w:shd w:val="clear" w:color="auto" w:fill="E1E5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C2563"/>
    <w:pPr>
      <w:spacing w:after="0" w:line="240" w:lineRule="auto"/>
    </w:pPr>
    <w:rPr>
      <w:color w:val="11698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8DB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8DB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8DB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8DB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EBF8" w:themeFill="accent4" w:themeFillTint="33"/>
      </w:tcPr>
    </w:tblStylePr>
    <w:tblStylePr w:type="band1Horz">
      <w:tblPr/>
      <w:tcPr>
        <w:shd w:val="clear" w:color="auto" w:fill="C9EB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C2563"/>
    <w:pPr>
      <w:spacing w:after="0" w:line="240" w:lineRule="auto"/>
    </w:pPr>
    <w:rPr>
      <w:color w:val="C52A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584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584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584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584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DDDB" w:themeFill="accent5" w:themeFillTint="33"/>
      </w:tcPr>
    </w:tblStylePr>
    <w:tblStylePr w:type="band1Horz">
      <w:tblPr/>
      <w:tcPr>
        <w:shd w:val="clear" w:color="auto" w:fill="F9D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C2563"/>
    <w:pPr>
      <w:spacing w:after="0" w:line="240" w:lineRule="auto"/>
    </w:pPr>
    <w:rPr>
      <w:color w:val="52863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B3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B3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B3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B3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F0D8" w:themeFill="accent6" w:themeFillTint="33"/>
      </w:tcPr>
    </w:tblStylePr>
    <w:tblStylePr w:type="band1Horz">
      <w:tblPr/>
      <w:tcPr>
        <w:shd w:val="clear" w:color="auto" w:fill="E1F0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C2563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2FE3C1" w:themeColor="accent1" w:themeTint="BF"/>
        <w:left w:val="single" w:sz="8" w:space="0" w:color="2FE3C1" w:themeColor="accent1" w:themeTint="BF"/>
        <w:bottom w:val="single" w:sz="8" w:space="0" w:color="2FE3C1" w:themeColor="accent1" w:themeTint="BF"/>
        <w:right w:val="single" w:sz="8" w:space="0" w:color="2FE3C1" w:themeColor="accent1" w:themeTint="BF"/>
        <w:insideH w:val="single" w:sz="8" w:space="0" w:color="2FE3C1" w:themeColor="accent1" w:themeTint="BF"/>
        <w:insideV w:val="single" w:sz="8" w:space="0" w:color="2FE3C1" w:themeColor="accent1" w:themeTint="BF"/>
      </w:tblBorders>
    </w:tblPr>
    <w:tcPr>
      <w:shd w:val="clear" w:color="auto" w:fill="BAF6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FE3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shd w:val="clear" w:color="auto" w:fill="75ECD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9B96F" w:themeColor="accent2" w:themeTint="BF"/>
        <w:left w:val="single" w:sz="8" w:space="0" w:color="F9B96F" w:themeColor="accent2" w:themeTint="BF"/>
        <w:bottom w:val="single" w:sz="8" w:space="0" w:color="F9B96F" w:themeColor="accent2" w:themeTint="BF"/>
        <w:right w:val="single" w:sz="8" w:space="0" w:color="F9B96F" w:themeColor="accent2" w:themeTint="BF"/>
        <w:insideH w:val="single" w:sz="8" w:space="0" w:color="F9B96F" w:themeColor="accent2" w:themeTint="BF"/>
        <w:insideV w:val="single" w:sz="8" w:space="0" w:color="F9B96F" w:themeColor="accent2" w:themeTint="BF"/>
      </w:tblBorders>
    </w:tblPr>
    <w:tcPr>
      <w:shd w:val="clear" w:color="auto" w:fill="FDE7C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96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shd w:val="clear" w:color="auto" w:fill="FBD09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9EA3" w:themeColor="accent3" w:themeTint="BF"/>
        <w:left w:val="single" w:sz="8" w:space="0" w:color="929EA3" w:themeColor="accent3" w:themeTint="BF"/>
        <w:bottom w:val="single" w:sz="8" w:space="0" w:color="929EA3" w:themeColor="accent3" w:themeTint="BF"/>
        <w:right w:val="single" w:sz="8" w:space="0" w:color="929EA3" w:themeColor="accent3" w:themeTint="BF"/>
        <w:insideH w:val="single" w:sz="8" w:space="0" w:color="929EA3" w:themeColor="accent3" w:themeTint="BF"/>
        <w:insideV w:val="single" w:sz="8" w:space="0" w:color="929EA3" w:themeColor="accent3" w:themeTint="BF"/>
      </w:tblBorders>
    </w:tblPr>
    <w:tcPr>
      <w:shd w:val="clear" w:color="auto" w:fill="DBD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EA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shd w:val="clear" w:color="auto" w:fill="B6BEC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36B4E6" w:themeColor="accent4" w:themeTint="BF"/>
        <w:left w:val="single" w:sz="8" w:space="0" w:color="36B4E6" w:themeColor="accent4" w:themeTint="BF"/>
        <w:bottom w:val="single" w:sz="8" w:space="0" w:color="36B4E6" w:themeColor="accent4" w:themeTint="BF"/>
        <w:right w:val="single" w:sz="8" w:space="0" w:color="36B4E6" w:themeColor="accent4" w:themeTint="BF"/>
        <w:insideH w:val="single" w:sz="8" w:space="0" w:color="36B4E6" w:themeColor="accent4" w:themeTint="BF"/>
        <w:insideV w:val="single" w:sz="8" w:space="0" w:color="36B4E6" w:themeColor="accent4" w:themeTint="BF"/>
      </w:tblBorders>
    </w:tblPr>
    <w:tcPr>
      <w:shd w:val="clear" w:color="auto" w:fill="BCE6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6B4E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shd w:val="clear" w:color="auto" w:fill="79CDEE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A817A" w:themeColor="accent5" w:themeTint="BF"/>
        <w:left w:val="single" w:sz="8" w:space="0" w:color="EA817A" w:themeColor="accent5" w:themeTint="BF"/>
        <w:bottom w:val="single" w:sz="8" w:space="0" w:color="EA817A" w:themeColor="accent5" w:themeTint="BF"/>
        <w:right w:val="single" w:sz="8" w:space="0" w:color="EA817A" w:themeColor="accent5" w:themeTint="BF"/>
        <w:insideH w:val="single" w:sz="8" w:space="0" w:color="EA817A" w:themeColor="accent5" w:themeTint="BF"/>
        <w:insideV w:val="single" w:sz="8" w:space="0" w:color="EA817A" w:themeColor="accent5" w:themeTint="BF"/>
      </w:tblBorders>
    </w:tblPr>
    <w:tcPr>
      <w:shd w:val="clear" w:color="auto" w:fill="F8D5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17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shd w:val="clear" w:color="auto" w:fill="F1ABA6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C870" w:themeColor="accent6" w:themeTint="BF"/>
        <w:left w:val="single" w:sz="8" w:space="0" w:color="92C870" w:themeColor="accent6" w:themeTint="BF"/>
        <w:bottom w:val="single" w:sz="8" w:space="0" w:color="92C870" w:themeColor="accent6" w:themeTint="BF"/>
        <w:right w:val="single" w:sz="8" w:space="0" w:color="92C870" w:themeColor="accent6" w:themeTint="BF"/>
        <w:insideH w:val="single" w:sz="8" w:space="0" w:color="92C870" w:themeColor="accent6" w:themeTint="BF"/>
        <w:insideV w:val="single" w:sz="8" w:space="0" w:color="92C870" w:themeColor="accent6" w:themeTint="BF"/>
      </w:tblBorders>
    </w:tblPr>
    <w:tcPr>
      <w:shd w:val="clear" w:color="auto" w:fill="DBED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C8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shd w:val="clear" w:color="auto" w:fill="B6DB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  <w:insideH w:val="single" w:sz="8" w:space="0" w:color="17AE92" w:themeColor="accent1"/>
        <w:insideV w:val="single" w:sz="8" w:space="0" w:color="17AE92" w:themeColor="accent1"/>
      </w:tblBorders>
    </w:tblPr>
    <w:tcPr>
      <w:shd w:val="clear" w:color="auto" w:fill="BAF6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7EE" w:themeFill="accent1" w:themeFillTint="33"/>
      </w:tcPr>
    </w:tblStylePr>
    <w:tblStylePr w:type="band1Vert">
      <w:tblPr/>
      <w:tcPr>
        <w:shd w:val="clear" w:color="auto" w:fill="75ECD6" w:themeFill="accent1" w:themeFillTint="7F"/>
      </w:tcPr>
    </w:tblStylePr>
    <w:tblStylePr w:type="band1Horz">
      <w:tblPr/>
      <w:tcPr>
        <w:tcBorders>
          <w:insideH w:val="single" w:sz="6" w:space="0" w:color="17AE92" w:themeColor="accent1"/>
          <w:insideV w:val="single" w:sz="6" w:space="0" w:color="17AE92" w:themeColor="accent1"/>
        </w:tcBorders>
        <w:shd w:val="clear" w:color="auto" w:fill="75EC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  <w:insideH w:val="single" w:sz="8" w:space="0" w:color="F7A23F" w:themeColor="accent2"/>
        <w:insideV w:val="single" w:sz="8" w:space="0" w:color="F7A23F" w:themeColor="accent2"/>
      </w:tblBorders>
    </w:tblPr>
    <w:tcPr>
      <w:shd w:val="clear" w:color="auto" w:fill="FDE7C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CD8" w:themeFill="accent2" w:themeFillTint="33"/>
      </w:tcPr>
    </w:tblStylePr>
    <w:tblStylePr w:type="band1Vert">
      <w:tblPr/>
      <w:tcPr>
        <w:shd w:val="clear" w:color="auto" w:fill="FBD09F" w:themeFill="accent2" w:themeFillTint="7F"/>
      </w:tcPr>
    </w:tblStylePr>
    <w:tblStylePr w:type="band1Horz">
      <w:tblPr/>
      <w:tcPr>
        <w:tcBorders>
          <w:insideH w:val="single" w:sz="6" w:space="0" w:color="F7A23F" w:themeColor="accent2"/>
          <w:insideV w:val="single" w:sz="6" w:space="0" w:color="F7A23F" w:themeColor="accent2"/>
        </w:tcBorders>
        <w:shd w:val="clear" w:color="auto" w:fill="FBD09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  <w:insideH w:val="single" w:sz="8" w:space="0" w:color="6F7E84" w:themeColor="accent3"/>
        <w:insideV w:val="single" w:sz="8" w:space="0" w:color="6F7E84" w:themeColor="accent3"/>
      </w:tblBorders>
    </w:tblPr>
    <w:tcPr>
      <w:shd w:val="clear" w:color="auto" w:fill="DBD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0F2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5E6" w:themeFill="accent3" w:themeFillTint="33"/>
      </w:tcPr>
    </w:tblStylePr>
    <w:tblStylePr w:type="band1Vert">
      <w:tblPr/>
      <w:tcPr>
        <w:shd w:val="clear" w:color="auto" w:fill="B6BEC2" w:themeFill="accent3" w:themeFillTint="7F"/>
      </w:tcPr>
    </w:tblStylePr>
    <w:tblStylePr w:type="band1Horz">
      <w:tblPr/>
      <w:tcPr>
        <w:tcBorders>
          <w:insideH w:val="single" w:sz="6" w:space="0" w:color="6F7E84" w:themeColor="accent3"/>
          <w:insideV w:val="single" w:sz="6" w:space="0" w:color="6F7E84" w:themeColor="accent3"/>
        </w:tcBorders>
        <w:shd w:val="clear" w:color="auto" w:fill="B6BEC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  <w:insideH w:val="single" w:sz="8" w:space="0" w:color="178DBB" w:themeColor="accent4"/>
        <w:insideV w:val="single" w:sz="8" w:space="0" w:color="178DBB" w:themeColor="accent4"/>
      </w:tblBorders>
    </w:tblPr>
    <w:tcPr>
      <w:shd w:val="clear" w:color="auto" w:fill="BCE6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5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BF8" w:themeFill="accent4" w:themeFillTint="33"/>
      </w:tcPr>
    </w:tblStylePr>
    <w:tblStylePr w:type="band1Vert">
      <w:tblPr/>
      <w:tcPr>
        <w:shd w:val="clear" w:color="auto" w:fill="79CDEE" w:themeFill="accent4" w:themeFillTint="7F"/>
      </w:tcPr>
    </w:tblStylePr>
    <w:tblStylePr w:type="band1Horz">
      <w:tblPr/>
      <w:tcPr>
        <w:tcBorders>
          <w:insideH w:val="single" w:sz="6" w:space="0" w:color="178DBB" w:themeColor="accent4"/>
          <w:insideV w:val="single" w:sz="6" w:space="0" w:color="178DBB" w:themeColor="accent4"/>
        </w:tcBorders>
        <w:shd w:val="clear" w:color="auto" w:fill="79CD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  <w:insideH w:val="single" w:sz="8" w:space="0" w:color="E3584E" w:themeColor="accent5"/>
        <w:insideV w:val="single" w:sz="8" w:space="0" w:color="E3584E" w:themeColor="accent5"/>
      </w:tblBorders>
    </w:tblPr>
    <w:tcPr>
      <w:shd w:val="clear" w:color="auto" w:fill="F8D5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DDB" w:themeFill="accent5" w:themeFillTint="33"/>
      </w:tcPr>
    </w:tblStylePr>
    <w:tblStylePr w:type="band1Vert">
      <w:tblPr/>
      <w:tcPr>
        <w:shd w:val="clear" w:color="auto" w:fill="F1ABA6" w:themeFill="accent5" w:themeFillTint="7F"/>
      </w:tcPr>
    </w:tblStylePr>
    <w:tblStylePr w:type="band1Horz">
      <w:tblPr/>
      <w:tcPr>
        <w:tcBorders>
          <w:insideH w:val="single" w:sz="6" w:space="0" w:color="E3584E" w:themeColor="accent5"/>
          <w:insideV w:val="single" w:sz="6" w:space="0" w:color="E3584E" w:themeColor="accent5"/>
        </w:tcBorders>
        <w:shd w:val="clear" w:color="auto" w:fill="F1ABA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  <w:insideH w:val="single" w:sz="8" w:space="0" w:color="6FB344" w:themeColor="accent6"/>
        <w:insideV w:val="single" w:sz="8" w:space="0" w:color="6FB344" w:themeColor="accent6"/>
      </w:tblBorders>
    </w:tblPr>
    <w:tcPr>
      <w:shd w:val="clear" w:color="auto" w:fill="DBED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0D8" w:themeFill="accent6" w:themeFillTint="33"/>
      </w:tcPr>
    </w:tblStylePr>
    <w:tblStylePr w:type="band1Vert">
      <w:tblPr/>
      <w:tcPr>
        <w:shd w:val="clear" w:color="auto" w:fill="B6DBA0" w:themeFill="accent6" w:themeFillTint="7F"/>
      </w:tcPr>
    </w:tblStylePr>
    <w:tblStylePr w:type="band1Horz">
      <w:tblPr/>
      <w:tcPr>
        <w:tcBorders>
          <w:insideH w:val="single" w:sz="6" w:space="0" w:color="6FB344" w:themeColor="accent6"/>
          <w:insideV w:val="single" w:sz="6" w:space="0" w:color="6FB344" w:themeColor="accent6"/>
        </w:tcBorders>
        <w:shd w:val="clear" w:color="auto" w:fill="B6DB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F6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AE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AE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AE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EC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ECD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7C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A23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A23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A23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09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09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7E8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7E8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7E8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EC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EC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6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8DB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8DB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8DB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CDE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CDEE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5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584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584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584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BA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BA6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D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B3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B3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B3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DB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DB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7AE92" w:themeColor="accent1"/>
        <w:bottom w:val="single" w:sz="8" w:space="0" w:color="17AE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AE92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17AE92" w:themeColor="accent1"/>
          <w:bottom w:val="single" w:sz="8" w:space="0" w:color="17AE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AE92" w:themeColor="accent1"/>
          <w:bottom w:val="single" w:sz="8" w:space="0" w:color="17AE92" w:themeColor="accent1"/>
        </w:tcBorders>
      </w:tcPr>
    </w:tblStylePr>
    <w:tblStylePr w:type="band1Vert">
      <w:tblPr/>
      <w:tcPr>
        <w:shd w:val="clear" w:color="auto" w:fill="BAF6EA" w:themeFill="accent1" w:themeFillTint="3F"/>
      </w:tcPr>
    </w:tblStylePr>
    <w:tblStylePr w:type="band1Horz">
      <w:tblPr/>
      <w:tcPr>
        <w:shd w:val="clear" w:color="auto" w:fill="BAF6EA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A23F" w:themeColor="accent2"/>
        <w:bottom w:val="single" w:sz="8" w:space="0" w:color="F7A23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A23F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F7A23F" w:themeColor="accent2"/>
          <w:bottom w:val="single" w:sz="8" w:space="0" w:color="F7A23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A23F" w:themeColor="accent2"/>
          <w:bottom w:val="single" w:sz="8" w:space="0" w:color="F7A23F" w:themeColor="accent2"/>
        </w:tcBorders>
      </w:tcPr>
    </w:tblStylePr>
    <w:tblStylePr w:type="band1Vert">
      <w:tblPr/>
      <w:tcPr>
        <w:shd w:val="clear" w:color="auto" w:fill="FDE7CF" w:themeFill="accent2" w:themeFillTint="3F"/>
      </w:tcPr>
    </w:tblStylePr>
    <w:tblStylePr w:type="band1Horz">
      <w:tblPr/>
      <w:tcPr>
        <w:shd w:val="clear" w:color="auto" w:fill="FDE7C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7E84" w:themeColor="accent3"/>
        <w:bottom w:val="single" w:sz="8" w:space="0" w:color="6F7E8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7E84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F7E84" w:themeColor="accent3"/>
          <w:bottom w:val="single" w:sz="8" w:space="0" w:color="6F7E8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7E84" w:themeColor="accent3"/>
          <w:bottom w:val="single" w:sz="8" w:space="0" w:color="6F7E84" w:themeColor="accent3"/>
        </w:tcBorders>
      </w:tcPr>
    </w:tblStylePr>
    <w:tblStylePr w:type="band1Vert">
      <w:tblPr/>
      <w:tcPr>
        <w:shd w:val="clear" w:color="auto" w:fill="DBDFE1" w:themeFill="accent3" w:themeFillTint="3F"/>
      </w:tcPr>
    </w:tblStylePr>
    <w:tblStylePr w:type="band1Horz">
      <w:tblPr/>
      <w:tcPr>
        <w:shd w:val="clear" w:color="auto" w:fill="DBDFE1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78DBB" w:themeColor="accent4"/>
        <w:bottom w:val="single" w:sz="8" w:space="0" w:color="178DB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8DBB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178DBB" w:themeColor="accent4"/>
          <w:bottom w:val="single" w:sz="8" w:space="0" w:color="178DB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8DBB" w:themeColor="accent4"/>
          <w:bottom w:val="single" w:sz="8" w:space="0" w:color="178DBB" w:themeColor="accent4"/>
        </w:tcBorders>
      </w:tcPr>
    </w:tblStylePr>
    <w:tblStylePr w:type="band1Vert">
      <w:tblPr/>
      <w:tcPr>
        <w:shd w:val="clear" w:color="auto" w:fill="BCE6F7" w:themeFill="accent4" w:themeFillTint="3F"/>
      </w:tcPr>
    </w:tblStylePr>
    <w:tblStylePr w:type="band1Horz">
      <w:tblPr/>
      <w:tcPr>
        <w:shd w:val="clear" w:color="auto" w:fill="BCE6F7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3584E" w:themeColor="accent5"/>
        <w:bottom w:val="single" w:sz="8" w:space="0" w:color="E3584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584E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E3584E" w:themeColor="accent5"/>
          <w:bottom w:val="single" w:sz="8" w:space="0" w:color="E3584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584E" w:themeColor="accent5"/>
          <w:bottom w:val="single" w:sz="8" w:space="0" w:color="E3584E" w:themeColor="accent5"/>
        </w:tcBorders>
      </w:tcPr>
    </w:tblStylePr>
    <w:tblStylePr w:type="band1Vert">
      <w:tblPr/>
      <w:tcPr>
        <w:shd w:val="clear" w:color="auto" w:fill="F8D5D3" w:themeFill="accent5" w:themeFillTint="3F"/>
      </w:tcPr>
    </w:tblStylePr>
    <w:tblStylePr w:type="band1Horz">
      <w:tblPr/>
      <w:tcPr>
        <w:shd w:val="clear" w:color="auto" w:fill="F8D5D3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B344" w:themeColor="accent6"/>
        <w:bottom w:val="single" w:sz="8" w:space="0" w:color="6FB34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B344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FB344" w:themeColor="accent6"/>
          <w:bottom w:val="single" w:sz="8" w:space="0" w:color="6FB3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B344" w:themeColor="accent6"/>
          <w:bottom w:val="single" w:sz="8" w:space="0" w:color="6FB344" w:themeColor="accent6"/>
        </w:tcBorders>
      </w:tcPr>
    </w:tblStylePr>
    <w:tblStylePr w:type="band1Vert">
      <w:tblPr/>
      <w:tcPr>
        <w:shd w:val="clear" w:color="auto" w:fill="DBEDCF" w:themeFill="accent6" w:themeFillTint="3F"/>
      </w:tcPr>
    </w:tblStylePr>
    <w:tblStylePr w:type="band1Horz">
      <w:tblPr/>
      <w:tcPr>
        <w:shd w:val="clear" w:color="auto" w:fill="DBEDC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AE92" w:themeColor="accent1"/>
        <w:left w:val="single" w:sz="8" w:space="0" w:color="17AE92" w:themeColor="accent1"/>
        <w:bottom w:val="single" w:sz="8" w:space="0" w:color="17AE92" w:themeColor="accent1"/>
        <w:right w:val="single" w:sz="8" w:space="0" w:color="17AE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AE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AE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AE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F6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F6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A23F" w:themeColor="accent2"/>
        <w:left w:val="single" w:sz="8" w:space="0" w:color="F7A23F" w:themeColor="accent2"/>
        <w:bottom w:val="single" w:sz="8" w:space="0" w:color="F7A23F" w:themeColor="accent2"/>
        <w:right w:val="single" w:sz="8" w:space="0" w:color="F7A23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A23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A23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A23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7E84" w:themeColor="accent3"/>
        <w:left w:val="single" w:sz="8" w:space="0" w:color="6F7E84" w:themeColor="accent3"/>
        <w:bottom w:val="single" w:sz="8" w:space="0" w:color="6F7E84" w:themeColor="accent3"/>
        <w:right w:val="single" w:sz="8" w:space="0" w:color="6F7E8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7E8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7E8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7E8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DBB" w:themeColor="accent4"/>
        <w:left w:val="single" w:sz="8" w:space="0" w:color="178DBB" w:themeColor="accent4"/>
        <w:bottom w:val="single" w:sz="8" w:space="0" w:color="178DBB" w:themeColor="accent4"/>
        <w:right w:val="single" w:sz="8" w:space="0" w:color="178DB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DB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DB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DB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6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6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584E" w:themeColor="accent5"/>
        <w:left w:val="single" w:sz="8" w:space="0" w:color="E3584E" w:themeColor="accent5"/>
        <w:bottom w:val="single" w:sz="8" w:space="0" w:color="E3584E" w:themeColor="accent5"/>
        <w:right w:val="single" w:sz="8" w:space="0" w:color="E3584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584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584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584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5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B344" w:themeColor="accent6"/>
        <w:left w:val="single" w:sz="8" w:space="0" w:color="6FB344" w:themeColor="accent6"/>
        <w:bottom w:val="single" w:sz="8" w:space="0" w:color="6FB344" w:themeColor="accent6"/>
        <w:right w:val="single" w:sz="8" w:space="0" w:color="6FB34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B3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B3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B3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D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D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2FE3C1" w:themeColor="accent1" w:themeTint="BF"/>
        <w:left w:val="single" w:sz="8" w:space="0" w:color="2FE3C1" w:themeColor="accent1" w:themeTint="BF"/>
        <w:bottom w:val="single" w:sz="8" w:space="0" w:color="2FE3C1" w:themeColor="accent1" w:themeTint="BF"/>
        <w:right w:val="single" w:sz="8" w:space="0" w:color="2FE3C1" w:themeColor="accent1" w:themeTint="BF"/>
        <w:insideH w:val="single" w:sz="8" w:space="0" w:color="2FE3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FE3C1" w:themeColor="accent1" w:themeTint="BF"/>
          <w:left w:val="single" w:sz="8" w:space="0" w:color="2FE3C1" w:themeColor="accent1" w:themeTint="BF"/>
          <w:bottom w:val="single" w:sz="8" w:space="0" w:color="2FE3C1" w:themeColor="accent1" w:themeTint="BF"/>
          <w:right w:val="single" w:sz="8" w:space="0" w:color="2FE3C1" w:themeColor="accent1" w:themeTint="BF"/>
          <w:insideH w:val="nil"/>
          <w:insideV w:val="nil"/>
        </w:tcBorders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E3C1" w:themeColor="accent1" w:themeTint="BF"/>
          <w:left w:val="single" w:sz="8" w:space="0" w:color="2FE3C1" w:themeColor="accent1" w:themeTint="BF"/>
          <w:bottom w:val="single" w:sz="8" w:space="0" w:color="2FE3C1" w:themeColor="accent1" w:themeTint="BF"/>
          <w:right w:val="single" w:sz="8" w:space="0" w:color="2FE3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6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F6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9B96F" w:themeColor="accent2" w:themeTint="BF"/>
        <w:left w:val="single" w:sz="8" w:space="0" w:color="F9B96F" w:themeColor="accent2" w:themeTint="BF"/>
        <w:bottom w:val="single" w:sz="8" w:space="0" w:color="F9B96F" w:themeColor="accent2" w:themeTint="BF"/>
        <w:right w:val="single" w:sz="8" w:space="0" w:color="F9B96F" w:themeColor="accent2" w:themeTint="BF"/>
        <w:insideH w:val="single" w:sz="8" w:space="0" w:color="F9B96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96F" w:themeColor="accent2" w:themeTint="BF"/>
          <w:left w:val="single" w:sz="8" w:space="0" w:color="F9B96F" w:themeColor="accent2" w:themeTint="BF"/>
          <w:bottom w:val="single" w:sz="8" w:space="0" w:color="F9B96F" w:themeColor="accent2" w:themeTint="BF"/>
          <w:right w:val="single" w:sz="8" w:space="0" w:color="F9B96F" w:themeColor="accent2" w:themeTint="BF"/>
          <w:insideH w:val="nil"/>
          <w:insideV w:val="nil"/>
        </w:tcBorders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96F" w:themeColor="accent2" w:themeTint="BF"/>
          <w:left w:val="single" w:sz="8" w:space="0" w:color="F9B96F" w:themeColor="accent2" w:themeTint="BF"/>
          <w:bottom w:val="single" w:sz="8" w:space="0" w:color="F9B96F" w:themeColor="accent2" w:themeTint="BF"/>
          <w:right w:val="single" w:sz="8" w:space="0" w:color="F9B96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9EA3" w:themeColor="accent3" w:themeTint="BF"/>
        <w:left w:val="single" w:sz="8" w:space="0" w:color="929EA3" w:themeColor="accent3" w:themeTint="BF"/>
        <w:bottom w:val="single" w:sz="8" w:space="0" w:color="929EA3" w:themeColor="accent3" w:themeTint="BF"/>
        <w:right w:val="single" w:sz="8" w:space="0" w:color="929EA3" w:themeColor="accent3" w:themeTint="BF"/>
        <w:insideH w:val="single" w:sz="8" w:space="0" w:color="929EA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EA3" w:themeColor="accent3" w:themeTint="BF"/>
          <w:left w:val="single" w:sz="8" w:space="0" w:color="929EA3" w:themeColor="accent3" w:themeTint="BF"/>
          <w:bottom w:val="single" w:sz="8" w:space="0" w:color="929EA3" w:themeColor="accent3" w:themeTint="BF"/>
          <w:right w:val="single" w:sz="8" w:space="0" w:color="929EA3" w:themeColor="accent3" w:themeTint="BF"/>
          <w:insideH w:val="nil"/>
          <w:insideV w:val="nil"/>
        </w:tcBorders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EA3" w:themeColor="accent3" w:themeTint="BF"/>
          <w:left w:val="single" w:sz="8" w:space="0" w:color="929EA3" w:themeColor="accent3" w:themeTint="BF"/>
          <w:bottom w:val="single" w:sz="8" w:space="0" w:color="929EA3" w:themeColor="accent3" w:themeTint="BF"/>
          <w:right w:val="single" w:sz="8" w:space="0" w:color="929EA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36B4E6" w:themeColor="accent4" w:themeTint="BF"/>
        <w:left w:val="single" w:sz="8" w:space="0" w:color="36B4E6" w:themeColor="accent4" w:themeTint="BF"/>
        <w:bottom w:val="single" w:sz="8" w:space="0" w:color="36B4E6" w:themeColor="accent4" w:themeTint="BF"/>
        <w:right w:val="single" w:sz="8" w:space="0" w:color="36B4E6" w:themeColor="accent4" w:themeTint="BF"/>
        <w:insideH w:val="single" w:sz="8" w:space="0" w:color="36B4E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6B4E6" w:themeColor="accent4" w:themeTint="BF"/>
          <w:left w:val="single" w:sz="8" w:space="0" w:color="36B4E6" w:themeColor="accent4" w:themeTint="BF"/>
          <w:bottom w:val="single" w:sz="8" w:space="0" w:color="36B4E6" w:themeColor="accent4" w:themeTint="BF"/>
          <w:right w:val="single" w:sz="8" w:space="0" w:color="36B4E6" w:themeColor="accent4" w:themeTint="BF"/>
          <w:insideH w:val="nil"/>
          <w:insideV w:val="nil"/>
        </w:tcBorders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B4E6" w:themeColor="accent4" w:themeTint="BF"/>
          <w:left w:val="single" w:sz="8" w:space="0" w:color="36B4E6" w:themeColor="accent4" w:themeTint="BF"/>
          <w:bottom w:val="single" w:sz="8" w:space="0" w:color="36B4E6" w:themeColor="accent4" w:themeTint="BF"/>
          <w:right w:val="single" w:sz="8" w:space="0" w:color="36B4E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6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6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A817A" w:themeColor="accent5" w:themeTint="BF"/>
        <w:left w:val="single" w:sz="8" w:space="0" w:color="EA817A" w:themeColor="accent5" w:themeTint="BF"/>
        <w:bottom w:val="single" w:sz="8" w:space="0" w:color="EA817A" w:themeColor="accent5" w:themeTint="BF"/>
        <w:right w:val="single" w:sz="8" w:space="0" w:color="EA817A" w:themeColor="accent5" w:themeTint="BF"/>
        <w:insideH w:val="single" w:sz="8" w:space="0" w:color="EA817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17A" w:themeColor="accent5" w:themeTint="BF"/>
          <w:left w:val="single" w:sz="8" w:space="0" w:color="EA817A" w:themeColor="accent5" w:themeTint="BF"/>
          <w:bottom w:val="single" w:sz="8" w:space="0" w:color="EA817A" w:themeColor="accent5" w:themeTint="BF"/>
          <w:right w:val="single" w:sz="8" w:space="0" w:color="EA817A" w:themeColor="accent5" w:themeTint="BF"/>
          <w:insideH w:val="nil"/>
          <w:insideV w:val="nil"/>
        </w:tcBorders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17A" w:themeColor="accent5" w:themeTint="BF"/>
          <w:left w:val="single" w:sz="8" w:space="0" w:color="EA817A" w:themeColor="accent5" w:themeTint="BF"/>
          <w:bottom w:val="single" w:sz="8" w:space="0" w:color="EA817A" w:themeColor="accent5" w:themeTint="BF"/>
          <w:right w:val="single" w:sz="8" w:space="0" w:color="EA817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5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2C870" w:themeColor="accent6" w:themeTint="BF"/>
        <w:left w:val="single" w:sz="8" w:space="0" w:color="92C870" w:themeColor="accent6" w:themeTint="BF"/>
        <w:bottom w:val="single" w:sz="8" w:space="0" w:color="92C870" w:themeColor="accent6" w:themeTint="BF"/>
        <w:right w:val="single" w:sz="8" w:space="0" w:color="92C870" w:themeColor="accent6" w:themeTint="BF"/>
        <w:insideH w:val="single" w:sz="8" w:space="0" w:color="92C87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C870" w:themeColor="accent6" w:themeTint="BF"/>
          <w:left w:val="single" w:sz="8" w:space="0" w:color="92C870" w:themeColor="accent6" w:themeTint="BF"/>
          <w:bottom w:val="single" w:sz="8" w:space="0" w:color="92C870" w:themeColor="accent6" w:themeTint="BF"/>
          <w:right w:val="single" w:sz="8" w:space="0" w:color="92C870" w:themeColor="accent6" w:themeTint="BF"/>
          <w:insideH w:val="nil"/>
          <w:insideV w:val="nil"/>
        </w:tcBorders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C870" w:themeColor="accent6" w:themeTint="BF"/>
          <w:left w:val="single" w:sz="8" w:space="0" w:color="92C870" w:themeColor="accent6" w:themeTint="BF"/>
          <w:bottom w:val="single" w:sz="8" w:space="0" w:color="92C870" w:themeColor="accent6" w:themeTint="BF"/>
          <w:right w:val="single" w:sz="8" w:space="0" w:color="92C8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D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AE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AE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A23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A23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7E8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7E8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8DB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8DB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584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584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B3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B3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C25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C2563"/>
  </w:style>
  <w:style w:type="character" w:styleId="Nmerodepgina">
    <w:name w:val="page number"/>
    <w:basedOn w:val="Fuentedeprrafopredeter"/>
    <w:uiPriority w:val="99"/>
    <w:semiHidden/>
    <w:unhideWhenUsed/>
    <w:rsid w:val="002C2563"/>
  </w:style>
  <w:style w:type="table" w:styleId="Tablanormal1">
    <w:name w:val="Plain Table 1"/>
    <w:basedOn w:val="Tabla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C2563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2C2563"/>
    <w:rPr>
      <w:i/>
      <w:iCs/>
      <w:color w:val="404040" w:themeColor="text1" w:themeTint="BF"/>
    </w:rPr>
  </w:style>
  <w:style w:type="character" w:styleId="Textoennegrita">
    <w:name w:val="Strong"/>
    <w:basedOn w:val="Fuentedeprrafopredeter"/>
    <w:uiPriority w:val="22"/>
    <w:semiHidden/>
    <w:unhideWhenUsed/>
    <w:qFormat/>
    <w:rsid w:val="002C2563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"/>
    <w:unhideWhenUsed/>
    <w:qFormat/>
    <w:rsid w:val="00E930CB"/>
    <w:pPr>
      <w:spacing w:after="0" w:line="216" w:lineRule="auto"/>
    </w:pPr>
    <w:rPr>
      <w:rFonts w:eastAsiaTheme="majorEastAsia" w:cstheme="majorBidi"/>
      <w:color w:val="0B5748" w:themeColor="accent1" w:themeShade="80"/>
      <w:sz w:val="28"/>
      <w:szCs w:val="56"/>
    </w:rPr>
  </w:style>
  <w:style w:type="character" w:customStyle="1" w:styleId="TtuloCar">
    <w:name w:val="Título Car"/>
    <w:basedOn w:val="Fuentedeprrafopredeter"/>
    <w:link w:val="Ttulo"/>
    <w:rsid w:val="00E930CB"/>
    <w:rPr>
      <w:rFonts w:ascii="Times New Roman" w:eastAsiaTheme="majorEastAsia" w:hAnsi="Times New Roman" w:cstheme="majorBidi"/>
      <w:color w:val="0B5748" w:themeColor="accent1" w:themeShade="80"/>
      <w:sz w:val="28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2C2563"/>
    <w:pPr>
      <w:outlineLvl w:val="9"/>
    </w:pPr>
  </w:style>
  <w:style w:type="paragraph" w:styleId="Saludo">
    <w:name w:val="Salutation"/>
    <w:basedOn w:val="Normal"/>
    <w:next w:val="Normal"/>
    <w:link w:val="SaludoCar"/>
    <w:uiPriority w:val="4"/>
    <w:qFormat/>
    <w:rsid w:val="00156EF1"/>
  </w:style>
  <w:style w:type="character" w:customStyle="1" w:styleId="SaludoCar">
    <w:name w:val="Saludo Car"/>
    <w:basedOn w:val="Fuentedeprrafopredeter"/>
    <w:link w:val="Saludo"/>
    <w:uiPriority w:val="4"/>
    <w:rsid w:val="00156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Carta%20de%20negocios%20(dise&#241;o%20de%20rayas%20de%20ventas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FEE7A564EDF4427A7FC860D293B7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83973-4EEC-4FFE-BA25-E3B190C61758}"/>
      </w:docPartPr>
      <w:docPartBody>
        <w:p w:rsidR="00000000" w:rsidRDefault="00042878">
          <w:pPr>
            <w:pStyle w:val="8FEE7A564EDF4427A7FC860D293B77D3"/>
          </w:pPr>
          <w:r w:rsidRPr="00E930CB">
            <w:rPr>
              <w:rFonts w:cs="Times New Roman"/>
              <w:lang w:bidi="es-ES"/>
            </w:rPr>
            <w:t>Nombre del destinatario</w:t>
          </w:r>
        </w:p>
      </w:docPartBody>
    </w:docPart>
    <w:docPart>
      <w:docPartPr>
        <w:name w:val="412AF86FD8EA4D96BF0BDFAFB8FC4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6263E-E560-4B5D-AD32-2ACC6B66C3F8}"/>
      </w:docPartPr>
      <w:docPartBody>
        <w:p w:rsidR="00000000" w:rsidRDefault="00042878">
          <w:pPr>
            <w:pStyle w:val="412AF86FD8EA4D96BF0BDFAFB8FC4430"/>
          </w:pPr>
          <w:r w:rsidRPr="00E930CB">
            <w:rPr>
              <w:rFonts w:cs="Times New Roman"/>
              <w:lang w:bidi="es-ES"/>
            </w:rPr>
            <w:t>Atent</w:t>
          </w:r>
          <w:r w:rsidRPr="00E930CB">
            <w:rPr>
              <w:rFonts w:cs="Times New Roman"/>
              <w:lang w:bidi="es-ES"/>
            </w:rPr>
            <w:t>amente,</w:t>
          </w:r>
        </w:p>
      </w:docPartBody>
    </w:docPart>
    <w:docPart>
      <w:docPartPr>
        <w:name w:val="A754EA8AAA9441CB94893961169F6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2609A-4C4B-4564-A736-20ACA542A8B9}"/>
      </w:docPartPr>
      <w:docPartBody>
        <w:p w:rsidR="00000000" w:rsidRDefault="00042878">
          <w:pPr>
            <w:pStyle w:val="A754EA8AAA9441CB94893961169F68BC"/>
          </w:pPr>
          <w:r w:rsidRPr="00E930CB">
            <w:rPr>
              <w:rFonts w:cs="Times New Roman"/>
              <w:lang w:bidi="es-ES"/>
            </w:rPr>
            <w:t xml:space="preserve">Su </w:t>
          </w:r>
          <w:r>
            <w:rPr>
              <w:rFonts w:cs="Times New Roman"/>
              <w:lang w:bidi="es-ES"/>
            </w:rPr>
            <w:t>n</w:t>
          </w:r>
          <w:r w:rsidRPr="00E930CB">
            <w:rPr>
              <w:rFonts w:cs="Times New Roman"/>
              <w:lang w:bidi="es-ES"/>
            </w:rPr>
            <w:t>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878"/>
    <w:rsid w:val="0004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2683F77CD340AB85CB1BF3978DA4A8">
    <w:name w:val="332683F77CD340AB85CB1BF3978DA4A8"/>
  </w:style>
  <w:style w:type="paragraph" w:customStyle="1" w:styleId="3EB42B1B389A484C8067929067318432">
    <w:name w:val="3EB42B1B389A484C8067929067318432"/>
  </w:style>
  <w:style w:type="paragraph" w:customStyle="1" w:styleId="1FF3ABF6968D4918ACD3107144EE9215">
    <w:name w:val="1FF3ABF6968D4918ACD3107144EE9215"/>
  </w:style>
  <w:style w:type="paragraph" w:customStyle="1" w:styleId="526BB29DFBD946F18C68741F4A0822D0">
    <w:name w:val="526BB29DFBD946F18C68741F4A0822D0"/>
  </w:style>
  <w:style w:type="paragraph" w:customStyle="1" w:styleId="EE62B4C52FBF44CF9386F54CEA13102D">
    <w:name w:val="EE62B4C52FBF44CF9386F54CEA13102D"/>
  </w:style>
  <w:style w:type="paragraph" w:customStyle="1" w:styleId="8FEE7A564EDF4427A7FC860D293B77D3">
    <w:name w:val="8FEE7A564EDF4427A7FC860D293B77D3"/>
  </w:style>
  <w:style w:type="paragraph" w:customStyle="1" w:styleId="78A423E00EF0437E9EFF0BDDC4F7F4BD">
    <w:name w:val="78A423E00EF0437E9EFF0BDDC4F7F4BD"/>
  </w:style>
  <w:style w:type="paragraph" w:customStyle="1" w:styleId="5471779924B0470F98DEDA73CAF502A6">
    <w:name w:val="5471779924B0470F98DEDA73CAF502A6"/>
  </w:style>
  <w:style w:type="paragraph" w:customStyle="1" w:styleId="243D6845F0944BB58B491B953083709A">
    <w:name w:val="243D6845F0944BB58B491B953083709A"/>
  </w:style>
  <w:style w:type="paragraph" w:customStyle="1" w:styleId="3DB81E0685924873AAF2AC7E30DFFE80">
    <w:name w:val="3DB81E0685924873AAF2AC7E30DFFE80"/>
  </w:style>
  <w:style w:type="paragraph" w:customStyle="1" w:styleId="412AF86FD8EA4D96BF0BDFAFB8FC4430">
    <w:name w:val="412AF86FD8EA4D96BF0BDFAFB8FC4430"/>
  </w:style>
  <w:style w:type="paragraph" w:customStyle="1" w:styleId="A754EA8AAA9441CB94893961169F68BC">
    <w:name w:val="A754EA8AAA9441CB94893961169F68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ales">
      <a:dk1>
        <a:sysClr val="windowText" lastClr="000000"/>
      </a:dk1>
      <a:lt1>
        <a:sysClr val="window" lastClr="FFFFFF"/>
      </a:lt1>
      <a:dk2>
        <a:srgbClr val="1F2123"/>
      </a:dk2>
      <a:lt2>
        <a:srgbClr val="EBEBEB"/>
      </a:lt2>
      <a:accent1>
        <a:srgbClr val="17AE92"/>
      </a:accent1>
      <a:accent2>
        <a:srgbClr val="F7A23F"/>
      </a:accent2>
      <a:accent3>
        <a:srgbClr val="6F7E84"/>
      </a:accent3>
      <a:accent4>
        <a:srgbClr val="178DBB"/>
      </a:accent4>
      <a:accent5>
        <a:srgbClr val="E3584E"/>
      </a:accent5>
      <a:accent6>
        <a:srgbClr val="6FB344"/>
      </a:accent6>
      <a:hlink>
        <a:srgbClr val="178DBB"/>
      </a:hlink>
      <a:folHlink>
        <a:srgbClr val="885BA2"/>
      </a:folHlink>
    </a:clrScheme>
    <a:fontScheme name="Hardcover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9594C3-2117-4A2C-8C99-B55F5FA1B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3AD987-CCAD-4DA2-9B51-BFF19EE1B31E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02D4AA10-B996-4440-A590-FA694B5991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negocios (diseño de rayas de ventas)</Template>
  <TotalTime>7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keywords>L.A. LUIS GUILLERMO ARÉVALO AGUIRRE</cp:keywords>
  <cp:lastModifiedBy>Usuario</cp:lastModifiedBy>
  <cp:revision>1</cp:revision>
  <dcterms:created xsi:type="dcterms:W3CDTF">2025-11-27T18:01:00Z</dcterms:created>
  <dcterms:modified xsi:type="dcterms:W3CDTF">2025-11-27T18:09:00Z</dcterms:modified>
  <cp:contentStatus>C. Roberto Omar Cruz Roldán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